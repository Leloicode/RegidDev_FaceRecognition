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5BFB6" w14:textId="2685A6F5" w:rsidR="00F24D54" w:rsidRPr="00091238" w:rsidRDefault="00F24D54" w:rsidP="00F24D54">
      <w:pPr>
        <w:spacing w:line="276" w:lineRule="auto"/>
        <w:jc w:val="center"/>
        <w:rPr>
          <w:b/>
          <w:bCs/>
          <w:sz w:val="36"/>
          <w:szCs w:val="36"/>
        </w:rPr>
      </w:pPr>
      <w:bookmarkStart w:id="0" w:name="_Toc10515"/>
      <w:bookmarkStart w:id="1" w:name="_Toc9794769"/>
      <w:bookmarkStart w:id="2" w:name="_Toc23847"/>
      <w:bookmarkStart w:id="3" w:name="_Toc28943"/>
      <w:bookmarkStart w:id="4" w:name="_Toc24061"/>
      <w:bookmarkStart w:id="5" w:name="_Toc14521"/>
      <w:bookmarkStart w:id="6" w:name="_Hlk79829557"/>
      <w:bookmarkStart w:id="7" w:name="_Hlk103819081"/>
      <w:bookmarkStart w:id="8" w:name="OLE_LINK21"/>
      <w:bookmarkEnd w:id="6"/>
      <w:r w:rsidRPr="00091238">
        <w:rPr>
          <w:b/>
          <w:bCs/>
          <w:sz w:val="36"/>
          <w:szCs w:val="36"/>
        </w:rPr>
        <w:t>TRƯỜNG CAO ĐẲNG NGHỀ ĐÀ NẴNG</w:t>
      </w:r>
    </w:p>
    <w:p w14:paraId="32C86E47" w14:textId="77777777" w:rsidR="00F24D54" w:rsidRPr="00091238" w:rsidRDefault="00F24D54" w:rsidP="00F24D54">
      <w:pPr>
        <w:spacing w:line="276" w:lineRule="auto"/>
        <w:jc w:val="center"/>
        <w:rPr>
          <w:b/>
          <w:bCs/>
          <w:sz w:val="36"/>
          <w:szCs w:val="36"/>
        </w:rPr>
      </w:pPr>
      <w:r w:rsidRPr="00091238">
        <w:rPr>
          <w:b/>
          <w:bCs/>
          <w:sz w:val="36"/>
          <w:szCs w:val="36"/>
        </w:rPr>
        <w:t>KHOA CÔNG NGHỆ THÔNG TIN</w:t>
      </w:r>
    </w:p>
    <w:p w14:paraId="4E3B665F" w14:textId="77777777" w:rsidR="00F24D54" w:rsidRPr="0079323B" w:rsidRDefault="00F24D54" w:rsidP="00F24D54">
      <w:pPr>
        <w:pStyle w:val="TiuLun"/>
        <w:spacing w:line="276" w:lineRule="auto"/>
        <w:jc w:val="center"/>
        <w:rPr>
          <w:rFonts w:ascii="Times New Roman" w:hAnsi="Times New Roman" w:cs="Times New Roman"/>
          <w:b/>
          <w:sz w:val="28"/>
          <w:szCs w:val="28"/>
        </w:rPr>
      </w:pPr>
      <w:r w:rsidRPr="0079323B">
        <w:rPr>
          <w:rFonts w:ascii="Times New Roman" w:hAnsi="Times New Roman" w:cs="Times New Roman"/>
          <w:b/>
          <w:sz w:val="28"/>
          <w:szCs w:val="28"/>
        </w:rPr>
        <w:t>---o0o---</w:t>
      </w:r>
    </w:p>
    <w:p w14:paraId="57D3166A" w14:textId="58FA6DDE" w:rsidR="00F24D54" w:rsidRDefault="00F24D54" w:rsidP="00F24D54">
      <w:pPr>
        <w:spacing w:line="276" w:lineRule="auto"/>
        <w:jc w:val="center"/>
        <w:rPr>
          <w:sz w:val="28"/>
          <w:szCs w:val="28"/>
        </w:rPr>
      </w:pPr>
      <w:r w:rsidRPr="0079323B">
        <w:rPr>
          <w:noProof/>
          <w:sz w:val="28"/>
          <w:szCs w:val="28"/>
        </w:rPr>
        <w:drawing>
          <wp:inline distT="0" distB="0" distL="0" distR="0" wp14:anchorId="4C5F921C" wp14:editId="09750F0C">
            <wp:extent cx="1219200" cy="1320165"/>
            <wp:effectExtent l="0" t="0" r="0" b="0"/>
            <wp:docPr id="45" name="Picture 4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company nam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1761" cy="1355522"/>
                    </a:xfrm>
                    <a:prstGeom prst="rect">
                      <a:avLst/>
                    </a:prstGeom>
                  </pic:spPr>
                </pic:pic>
              </a:graphicData>
            </a:graphic>
          </wp:inline>
        </w:drawing>
      </w:r>
    </w:p>
    <w:p w14:paraId="1A55BF6F" w14:textId="77777777" w:rsidR="00F24D54" w:rsidRPr="0079323B" w:rsidRDefault="00F24D54" w:rsidP="00F24D54">
      <w:pPr>
        <w:spacing w:line="276" w:lineRule="auto"/>
        <w:jc w:val="center"/>
        <w:rPr>
          <w:sz w:val="28"/>
          <w:szCs w:val="28"/>
        </w:rPr>
      </w:pPr>
    </w:p>
    <w:p w14:paraId="580FBA6C" w14:textId="403A23D7" w:rsidR="00F24D54" w:rsidRPr="00F24D54" w:rsidRDefault="00F24D54" w:rsidP="00F24D54">
      <w:pPr>
        <w:spacing w:line="276" w:lineRule="auto"/>
        <w:jc w:val="center"/>
        <w:rPr>
          <w:b/>
          <w:bCs/>
          <w:sz w:val="52"/>
          <w:szCs w:val="52"/>
        </w:rPr>
      </w:pPr>
      <w:r w:rsidRPr="00F24D54">
        <w:rPr>
          <w:b/>
          <w:bCs/>
          <w:sz w:val="52"/>
          <w:szCs w:val="52"/>
        </w:rPr>
        <w:t>BÁO CÁO ĐỒ ÁN TỐT NGHIỆP</w:t>
      </w:r>
    </w:p>
    <w:p w14:paraId="689E28FF" w14:textId="77777777" w:rsidR="00F24D54" w:rsidRDefault="00F24D54" w:rsidP="00F24D54">
      <w:pPr>
        <w:pStyle w:val="BodyText"/>
        <w:tabs>
          <w:tab w:val="left" w:pos="2268"/>
        </w:tabs>
        <w:spacing w:before="120" w:line="276" w:lineRule="auto"/>
        <w:jc w:val="center"/>
        <w:rPr>
          <w:b/>
          <w:bCs/>
          <w:u w:val="single"/>
        </w:rPr>
      </w:pPr>
    </w:p>
    <w:p w14:paraId="6E6F99DF" w14:textId="0900392D" w:rsidR="00F24D54" w:rsidRPr="006836D5" w:rsidRDefault="00F24D54" w:rsidP="00F24D54">
      <w:pPr>
        <w:pStyle w:val="BodyText"/>
        <w:tabs>
          <w:tab w:val="left" w:pos="2268"/>
        </w:tabs>
        <w:spacing w:before="120" w:line="276" w:lineRule="auto"/>
        <w:jc w:val="center"/>
        <w:rPr>
          <w:b/>
          <w:bCs/>
        </w:rPr>
      </w:pPr>
      <w:r w:rsidRPr="006836D5">
        <w:rPr>
          <w:b/>
          <w:bCs/>
        </w:rPr>
        <w:t>ĐỀ TÀI:</w:t>
      </w:r>
    </w:p>
    <w:p w14:paraId="609B740B" w14:textId="3013715D" w:rsidR="00F24D54" w:rsidRDefault="00F24D54" w:rsidP="00091238">
      <w:pPr>
        <w:pStyle w:val="BodyText"/>
        <w:tabs>
          <w:tab w:val="left" w:pos="2268"/>
        </w:tabs>
        <w:spacing w:before="120" w:line="276" w:lineRule="auto"/>
        <w:jc w:val="center"/>
        <w:rPr>
          <w:b/>
          <w:bCs/>
          <w:sz w:val="32"/>
          <w:szCs w:val="32"/>
        </w:rPr>
      </w:pPr>
      <w:r w:rsidRPr="0079323B">
        <w:rPr>
          <w:b/>
          <w:bCs/>
          <w:sz w:val="32"/>
          <w:szCs w:val="32"/>
        </w:rPr>
        <w:t xml:space="preserve">XÂY DỰNG ỨNG DỤNG </w:t>
      </w:r>
      <w:r>
        <w:rPr>
          <w:b/>
          <w:bCs/>
          <w:sz w:val="32"/>
          <w:szCs w:val="32"/>
        </w:rPr>
        <w:t>HỖ TRỢ NHẬN DẠNG HỌC SINH, SINH VIÊN TRƯỜNG CAO ĐẲNG NGHỀ ĐÀ NẴNG</w:t>
      </w:r>
    </w:p>
    <w:p w14:paraId="43951C8A" w14:textId="77777777" w:rsidR="00F24D54" w:rsidRPr="0079323B" w:rsidRDefault="00F24D54" w:rsidP="00F24D54">
      <w:pPr>
        <w:pStyle w:val="BodyText"/>
        <w:tabs>
          <w:tab w:val="left" w:pos="2268"/>
        </w:tabs>
        <w:spacing w:before="120" w:line="276" w:lineRule="auto"/>
        <w:jc w:val="center"/>
        <w:rPr>
          <w:sz w:val="32"/>
          <w:szCs w:val="32"/>
          <w:u w:val="single"/>
          <w:lang w:val="vi-VN"/>
        </w:rPr>
      </w:pPr>
    </w:p>
    <w:p w14:paraId="1EB8B7B2" w14:textId="026E5BBE" w:rsidR="00F24D54" w:rsidRPr="00F24D54" w:rsidRDefault="00F24D54" w:rsidP="00F24D54">
      <w:pPr>
        <w:pStyle w:val="TiuLun"/>
        <w:spacing w:line="276" w:lineRule="auto"/>
        <w:ind w:left="1540"/>
        <w:rPr>
          <w:rFonts w:ascii="Times New Roman" w:hAnsi="Times New Roman" w:cs="Times New Roman"/>
          <w:b/>
          <w:sz w:val="28"/>
          <w:szCs w:val="28"/>
        </w:rPr>
      </w:pPr>
      <w:r>
        <w:rPr>
          <w:rFonts w:ascii="Times New Roman" w:hAnsi="Times New Roman" w:cs="Times New Roman"/>
          <w:b/>
          <w:sz w:val="28"/>
          <w:szCs w:val="28"/>
          <w:lang w:val="vi-VN"/>
        </w:rPr>
        <w:t>Giảng</w:t>
      </w:r>
      <w:r w:rsidRPr="0079323B">
        <w:rPr>
          <w:rFonts w:ascii="Times New Roman" w:hAnsi="Times New Roman" w:cs="Times New Roman"/>
          <w:b/>
          <w:sz w:val="28"/>
          <w:szCs w:val="28"/>
          <w:lang w:val="vi-VN"/>
        </w:rPr>
        <w:t xml:space="preserve"> viên hướng dẫn     </w:t>
      </w:r>
      <w:r w:rsidR="00091238">
        <w:rPr>
          <w:rFonts w:ascii="Times New Roman" w:hAnsi="Times New Roman" w:cs="Times New Roman"/>
          <w:b/>
          <w:sz w:val="28"/>
          <w:szCs w:val="28"/>
        </w:rPr>
        <w:t xml:space="preserve"> </w:t>
      </w:r>
      <w:r w:rsidRPr="0079323B">
        <w:rPr>
          <w:rFonts w:ascii="Times New Roman" w:hAnsi="Times New Roman" w:cs="Times New Roman"/>
          <w:b/>
          <w:sz w:val="28"/>
          <w:szCs w:val="28"/>
          <w:lang w:val="vi-VN"/>
        </w:rPr>
        <w:t xml:space="preserve">: </w:t>
      </w:r>
      <w:r>
        <w:rPr>
          <w:rFonts w:ascii="Times New Roman" w:hAnsi="Times New Roman" w:cs="Times New Roman"/>
          <w:b/>
          <w:sz w:val="28"/>
          <w:szCs w:val="28"/>
        </w:rPr>
        <w:t>Hồ Viết Hà</w:t>
      </w:r>
    </w:p>
    <w:p w14:paraId="23559803" w14:textId="68745498" w:rsidR="00091238" w:rsidRPr="00091238" w:rsidRDefault="00091238" w:rsidP="00F24D54">
      <w:pPr>
        <w:pStyle w:val="TiuLun"/>
        <w:spacing w:line="276" w:lineRule="auto"/>
        <w:ind w:left="1540"/>
        <w:rPr>
          <w:rFonts w:ascii="Times New Roman" w:hAnsi="Times New Roman" w:cs="Times New Roman"/>
          <w:b/>
          <w:sz w:val="28"/>
          <w:szCs w:val="28"/>
        </w:rPr>
      </w:pPr>
      <w:r>
        <w:rPr>
          <w:rFonts w:ascii="Times New Roman" w:hAnsi="Times New Roman" w:cs="Times New Roman"/>
          <w:b/>
          <w:sz w:val="28"/>
          <w:szCs w:val="28"/>
        </w:rPr>
        <w:t>Ngành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 Công nghệ thông tin</w:t>
      </w:r>
    </w:p>
    <w:p w14:paraId="0F9C3EE3" w14:textId="17896909" w:rsidR="00091238" w:rsidRDefault="00F24D54" w:rsidP="00091238">
      <w:pPr>
        <w:pStyle w:val="TiuLun"/>
        <w:spacing w:line="276" w:lineRule="auto"/>
        <w:ind w:left="1540"/>
        <w:rPr>
          <w:rFonts w:ascii="Times New Roman" w:hAnsi="Times New Roman" w:cs="Times New Roman"/>
          <w:b/>
          <w:sz w:val="28"/>
          <w:szCs w:val="28"/>
        </w:rPr>
      </w:pPr>
      <w:r w:rsidRPr="0079323B">
        <w:rPr>
          <w:rFonts w:ascii="Times New Roman" w:hAnsi="Times New Roman" w:cs="Times New Roman"/>
          <w:b/>
          <w:sz w:val="28"/>
          <w:szCs w:val="28"/>
        </w:rPr>
        <w:t>Lớp                                     : 20CNTT1A</w:t>
      </w:r>
    </w:p>
    <w:p w14:paraId="0D8F2C47" w14:textId="77777777" w:rsidR="00091238" w:rsidRDefault="00091238" w:rsidP="00091238">
      <w:pPr>
        <w:pStyle w:val="TiuLun"/>
        <w:spacing w:line="276" w:lineRule="auto"/>
        <w:ind w:left="1540"/>
        <w:rPr>
          <w:rFonts w:ascii="Times New Roman" w:hAnsi="Times New Roman" w:cs="Times New Roman"/>
          <w:b/>
          <w:sz w:val="28"/>
          <w:szCs w:val="28"/>
        </w:rPr>
      </w:pPr>
    </w:p>
    <w:p w14:paraId="42770562" w14:textId="735499C6" w:rsidR="00091238" w:rsidRDefault="00091238" w:rsidP="00091238">
      <w:pPr>
        <w:pStyle w:val="TiuLun"/>
        <w:spacing w:line="276" w:lineRule="auto"/>
        <w:jc w:val="center"/>
        <w:rPr>
          <w:rFonts w:ascii="Times New Roman" w:hAnsi="Times New Roman" w:cs="Times New Roman"/>
          <w:b/>
          <w:sz w:val="28"/>
          <w:szCs w:val="28"/>
        </w:rPr>
      </w:pPr>
      <w:r w:rsidRPr="00091238">
        <w:rPr>
          <w:rFonts w:ascii="Times New Roman" w:hAnsi="Times New Roman" w:cs="Times New Roman"/>
          <w:b/>
          <w:sz w:val="28"/>
          <w:szCs w:val="28"/>
        </w:rPr>
        <w:t>Sinh viên thực hiện</w:t>
      </w:r>
    </w:p>
    <w:p w14:paraId="50AA347A" w14:textId="1A1B4FEC" w:rsidR="00091238" w:rsidRPr="0079323B" w:rsidRDefault="00091238" w:rsidP="00091238">
      <w:pPr>
        <w:pStyle w:val="TiuLun"/>
        <w:spacing w:line="276" w:lineRule="auto"/>
        <w:jc w:val="center"/>
        <w:rPr>
          <w:rFonts w:ascii="Times New Roman" w:hAnsi="Times New Roman" w:cs="Times New Roman"/>
          <w:b/>
          <w:sz w:val="28"/>
          <w:szCs w:val="28"/>
        </w:rPr>
      </w:pPr>
      <w:r w:rsidRPr="00091238">
        <w:rPr>
          <w:rFonts w:ascii="Times New Roman" w:hAnsi="Times New Roman" w:cs="Times New Roman"/>
          <w:b/>
          <w:sz w:val="28"/>
          <w:szCs w:val="28"/>
        </w:rPr>
        <w:t>Ngô Duy Hưng</w:t>
      </w:r>
      <w:r>
        <w:rPr>
          <w:rFonts w:ascii="Times New Roman" w:hAnsi="Times New Roman" w:cs="Times New Roman"/>
          <w:b/>
          <w:sz w:val="28"/>
          <w:szCs w:val="28"/>
        </w:rPr>
        <w:t xml:space="preserve"> - </w:t>
      </w:r>
      <w:r w:rsidRPr="00091238">
        <w:rPr>
          <w:rFonts w:ascii="Times New Roman" w:hAnsi="Times New Roman" w:cs="Times New Roman"/>
          <w:b/>
          <w:sz w:val="28"/>
          <w:szCs w:val="28"/>
        </w:rPr>
        <w:t>Võ Thanh Nhật</w:t>
      </w:r>
      <w:r>
        <w:rPr>
          <w:rFonts w:ascii="Times New Roman" w:hAnsi="Times New Roman" w:cs="Times New Roman"/>
          <w:b/>
          <w:sz w:val="28"/>
          <w:szCs w:val="28"/>
        </w:rPr>
        <w:t xml:space="preserve"> - </w:t>
      </w:r>
      <w:r w:rsidRPr="00091238">
        <w:rPr>
          <w:rFonts w:ascii="Times New Roman" w:hAnsi="Times New Roman" w:cs="Times New Roman"/>
          <w:b/>
          <w:sz w:val="28"/>
          <w:szCs w:val="28"/>
        </w:rPr>
        <w:t>Lê Lợi</w:t>
      </w:r>
    </w:p>
    <w:p w14:paraId="6A23E731" w14:textId="1164914E" w:rsidR="00F24D54" w:rsidRDefault="00F24D54" w:rsidP="00F24D54">
      <w:pPr>
        <w:tabs>
          <w:tab w:val="left" w:pos="3892"/>
        </w:tabs>
        <w:rPr>
          <w:sz w:val="28"/>
          <w:szCs w:val="28"/>
        </w:rPr>
      </w:pPr>
    </w:p>
    <w:p w14:paraId="5A270E7D" w14:textId="77777777" w:rsidR="00091238" w:rsidRPr="0079323B" w:rsidRDefault="00091238" w:rsidP="00F24D54">
      <w:pPr>
        <w:tabs>
          <w:tab w:val="left" w:pos="3892"/>
        </w:tabs>
        <w:rPr>
          <w:sz w:val="28"/>
          <w:szCs w:val="28"/>
        </w:rPr>
      </w:pPr>
    </w:p>
    <w:p w14:paraId="78C23BE1" w14:textId="77777777" w:rsidR="002D662F" w:rsidRDefault="002D662F" w:rsidP="002D662F">
      <w:pPr>
        <w:tabs>
          <w:tab w:val="left" w:pos="3892"/>
        </w:tabs>
        <w:jc w:val="center"/>
        <w:rPr>
          <w:sz w:val="28"/>
          <w:szCs w:val="28"/>
        </w:rPr>
      </w:pPr>
    </w:p>
    <w:p w14:paraId="40F51AE8" w14:textId="5C4907EF" w:rsidR="00091238" w:rsidRPr="002D662F" w:rsidRDefault="00F24D54" w:rsidP="002D662F">
      <w:pPr>
        <w:tabs>
          <w:tab w:val="left" w:pos="3892"/>
        </w:tabs>
        <w:jc w:val="center"/>
        <w:rPr>
          <w:sz w:val="28"/>
          <w:szCs w:val="28"/>
        </w:rPr>
      </w:pPr>
      <w:r w:rsidRPr="0079323B">
        <w:rPr>
          <w:sz w:val="28"/>
          <w:szCs w:val="28"/>
        </w:rPr>
        <w:t>ĐÀ NẴNG – 202</w:t>
      </w:r>
      <w:bookmarkEnd w:id="7"/>
      <w:r>
        <w:rPr>
          <w:sz w:val="28"/>
          <w:szCs w:val="28"/>
        </w:rPr>
        <w:t>3</w:t>
      </w:r>
      <w:bookmarkEnd w:id="8"/>
    </w:p>
    <w:p w14:paraId="2BE9BBF1" w14:textId="58E8B074" w:rsidR="00EE11B0" w:rsidRDefault="00000000" w:rsidP="00F24D54">
      <w:pPr>
        <w:spacing w:line="240" w:lineRule="auto"/>
        <w:jc w:val="center"/>
        <w:rPr>
          <w:b/>
          <w:bCs/>
          <w:sz w:val="28"/>
          <w:szCs w:val="28"/>
        </w:rPr>
      </w:pPr>
      <w:r>
        <w:rPr>
          <w:b/>
          <w:bCs/>
          <w:sz w:val="28"/>
          <w:szCs w:val="28"/>
        </w:rPr>
        <w:lastRenderedPageBreak/>
        <w:t>LỜI CẢM ƠN</w:t>
      </w:r>
      <w:bookmarkEnd w:id="0"/>
      <w:bookmarkEnd w:id="1"/>
      <w:bookmarkEnd w:id="2"/>
      <w:bookmarkEnd w:id="3"/>
      <w:bookmarkEnd w:id="4"/>
      <w:bookmarkEnd w:id="5"/>
    </w:p>
    <w:p w14:paraId="40DBCFB0" w14:textId="77777777" w:rsidR="00EE11B0" w:rsidRDefault="00000000">
      <w:pPr>
        <w:ind w:firstLine="720"/>
        <w:rPr>
          <w:sz w:val="28"/>
          <w:szCs w:val="28"/>
        </w:rPr>
      </w:pPr>
      <w:r>
        <w:rPr>
          <w:sz w:val="28"/>
          <w:szCs w:val="28"/>
        </w:rPr>
        <w:t>Để hoàn thành tốt đồ án này, lời đầu tiên em xin cảm ơn Ban Giám Hiệu trường Cao Đẳng Nghề Đà Nẵng  đã tạo điều kiện cho em được học tập tại trường, và đặc biệt em xin gửi lời cảm ơn chân thành đến thầy Hồ Viết Hà - hiệu trưởng trường Cao Đẳng Nghề Đà Nẵng  đã trang bị cho em những kiến thức chuyên môn, quan tâm và tận tình hướng dẫn, giúp đỡ em hoàn thành một cách tốt nhất trong đợt làm đồ án này.</w:t>
      </w:r>
    </w:p>
    <w:p w14:paraId="4BBB632F" w14:textId="77777777" w:rsidR="00EE11B0" w:rsidRDefault="00000000">
      <w:pPr>
        <w:ind w:firstLine="720"/>
        <w:rPr>
          <w:sz w:val="28"/>
          <w:szCs w:val="28"/>
        </w:rPr>
      </w:pPr>
      <w:r>
        <w:rPr>
          <w:sz w:val="28"/>
          <w:szCs w:val="28"/>
        </w:rPr>
        <w:t>Bên cạnh đó để hoàn thành tốt đồ án này em cũng nhận được nhiều sự giúp đỡ những lời động viên quý báu của bạn bè, các anh chị em xin chân thành cảm ơn.</w:t>
      </w:r>
    </w:p>
    <w:p w14:paraId="6ED8F084" w14:textId="77777777" w:rsidR="00EE11B0" w:rsidRDefault="00000000">
      <w:pPr>
        <w:ind w:firstLine="720"/>
        <w:rPr>
          <w:sz w:val="28"/>
          <w:szCs w:val="28"/>
        </w:rPr>
      </w:pPr>
      <w:r>
        <w:rPr>
          <w:sz w:val="28"/>
          <w:szCs w:val="28"/>
        </w:rPr>
        <w:t>Tuy nhiên do thời gian hạn hẹp, cũng như lượng kiến thức còn hạn chế nên bài báo cáo của em sẽ khó tránh khỏi những thiếu sót. Em rất mong nhận được sự thông cảm và sự chỉ bảo tận tình của quý Thầy Cô và các bạn để thực hiện tốt đồ án này.</w:t>
      </w:r>
    </w:p>
    <w:p w14:paraId="138FEE1E" w14:textId="77777777" w:rsidR="00EE11B0" w:rsidRDefault="00000000">
      <w:pPr>
        <w:rPr>
          <w:sz w:val="28"/>
          <w:szCs w:val="28"/>
        </w:rPr>
      </w:pPr>
      <w:r>
        <w:rPr>
          <w:sz w:val="28"/>
          <w:szCs w:val="28"/>
        </w:rPr>
        <w:t>Một lần nữa em xin chân thành cảm ơn.</w:t>
      </w:r>
    </w:p>
    <w:p w14:paraId="13AEB99C" w14:textId="77777777" w:rsidR="00EE11B0" w:rsidRDefault="00000000">
      <w:pPr>
        <w:rPr>
          <w:i/>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i/>
          <w:sz w:val="28"/>
          <w:szCs w:val="28"/>
        </w:rPr>
        <w:t>Đà Nẵng, ngày…tháng…năm 2022</w:t>
      </w:r>
    </w:p>
    <w:p w14:paraId="31135ECE" w14:textId="77777777" w:rsidR="00EE11B0" w:rsidRDefault="00000000">
      <w:pPr>
        <w:tabs>
          <w:tab w:val="left" w:pos="4940"/>
        </w:tabs>
        <w:rPr>
          <w:sz w:val="28"/>
          <w:szCs w:val="28"/>
        </w:rPr>
      </w:pPr>
      <w:r>
        <w:rPr>
          <w:sz w:val="28"/>
          <w:szCs w:val="28"/>
        </w:rPr>
        <w:tab/>
        <w:t>Sinh viên thực hiện</w:t>
      </w:r>
    </w:p>
    <w:p w14:paraId="4F28C31A" w14:textId="77777777" w:rsidR="00EE11B0" w:rsidRDefault="00000000">
      <w:pPr>
        <w:tabs>
          <w:tab w:val="left" w:pos="4940"/>
        </w:tabs>
        <w:rPr>
          <w:sz w:val="28"/>
          <w:szCs w:val="28"/>
        </w:rPr>
      </w:pPr>
      <w:r>
        <w:rPr>
          <w:sz w:val="28"/>
          <w:szCs w:val="28"/>
        </w:rPr>
        <w:tab/>
        <w:t>Ngô Duy Hưng</w:t>
      </w:r>
      <w:r>
        <w:rPr>
          <w:sz w:val="28"/>
          <w:szCs w:val="28"/>
        </w:rPr>
        <w:br/>
      </w:r>
      <w:r>
        <w:rPr>
          <w:sz w:val="28"/>
          <w:szCs w:val="28"/>
        </w:rPr>
        <w:tab/>
        <w:t>Lê Lợi</w:t>
      </w:r>
    </w:p>
    <w:p w14:paraId="69D1941C" w14:textId="77777777" w:rsidR="00EE11B0" w:rsidRDefault="00000000">
      <w:pPr>
        <w:tabs>
          <w:tab w:val="left" w:pos="4940"/>
        </w:tabs>
        <w:rPr>
          <w:sz w:val="28"/>
          <w:szCs w:val="28"/>
        </w:rPr>
      </w:pPr>
      <w:r>
        <w:rPr>
          <w:sz w:val="28"/>
          <w:szCs w:val="28"/>
        </w:rPr>
        <w:tab/>
        <w:t>Võ Thanh Nhật</w:t>
      </w:r>
    </w:p>
    <w:p w14:paraId="282BE3F2" w14:textId="77777777" w:rsidR="00EE11B0" w:rsidRDefault="00000000">
      <w:pPr>
        <w:rPr>
          <w:sz w:val="28"/>
          <w:szCs w:val="28"/>
        </w:rPr>
      </w:pPr>
      <w:r>
        <w:rPr>
          <w:sz w:val="28"/>
          <w:szCs w:val="28"/>
        </w:rPr>
        <w:br w:type="page"/>
      </w:r>
    </w:p>
    <w:p w14:paraId="36D4725D" w14:textId="77777777" w:rsidR="00EE11B0" w:rsidRDefault="00000000">
      <w:pPr>
        <w:pStyle w:val="Heading1"/>
        <w:spacing w:line="360" w:lineRule="auto"/>
        <w:jc w:val="center"/>
        <w:rPr>
          <w:sz w:val="28"/>
          <w:szCs w:val="28"/>
        </w:rPr>
      </w:pPr>
      <w:bookmarkStart w:id="9" w:name="_Toc9794770"/>
      <w:bookmarkStart w:id="10" w:name="_Toc12561"/>
      <w:bookmarkStart w:id="11" w:name="_Toc6904"/>
      <w:bookmarkStart w:id="12" w:name="_Toc11776"/>
      <w:bookmarkStart w:id="13" w:name="_Toc3607"/>
      <w:bookmarkStart w:id="14" w:name="_Toc9388"/>
      <w:r>
        <w:rPr>
          <w:sz w:val="28"/>
          <w:szCs w:val="28"/>
        </w:rPr>
        <w:lastRenderedPageBreak/>
        <w:t>LỜI CAM ĐOAN</w:t>
      </w:r>
      <w:bookmarkEnd w:id="9"/>
      <w:bookmarkEnd w:id="10"/>
      <w:bookmarkEnd w:id="11"/>
      <w:bookmarkEnd w:id="12"/>
      <w:bookmarkEnd w:id="13"/>
      <w:bookmarkEnd w:id="14"/>
    </w:p>
    <w:p w14:paraId="0F341D26" w14:textId="51CB2F05" w:rsidR="00EE11B0" w:rsidRDefault="00B97E2A" w:rsidP="00B97E2A">
      <w:pPr>
        <w:ind w:firstLine="720"/>
        <w:rPr>
          <w:sz w:val="28"/>
          <w:szCs w:val="28"/>
        </w:rPr>
      </w:pPr>
      <w:r>
        <w:rPr>
          <w:sz w:val="28"/>
          <w:szCs w:val="28"/>
        </w:rPr>
        <w:t xml:space="preserve">Chúng tôi </w:t>
      </w:r>
      <w:r w:rsidR="00000000">
        <w:rPr>
          <w:sz w:val="28"/>
          <w:szCs w:val="28"/>
        </w:rPr>
        <w:t>xin cam đoan bài đồ án tốt nghiệp là do chính tôi thực hiện, số liệu và kết quả nghiên cứu trong báo cáo này là trung thực. Các thông tin trích dẫn trong đồ án đã được chỉ rõ nguồn gốc rõ ràng và được phép công bố.</w:t>
      </w:r>
    </w:p>
    <w:p w14:paraId="5D4EF998" w14:textId="77777777" w:rsidR="00EE11B0" w:rsidRDefault="00000000">
      <w:pPr>
        <w:ind w:firstLine="720"/>
        <w:rPr>
          <w:sz w:val="28"/>
          <w:szCs w:val="28"/>
        </w:rPr>
      </w:pPr>
      <w:r>
        <w:rPr>
          <w:sz w:val="28"/>
          <w:szCs w:val="28"/>
        </w:rPr>
        <w:t>Xin chân thành cảm ơn !</w:t>
      </w:r>
    </w:p>
    <w:p w14:paraId="39CA1E4D" w14:textId="77777777" w:rsidR="00EE11B0" w:rsidRDefault="00000000">
      <w:pPr>
        <w:ind w:firstLine="720"/>
        <w:rPr>
          <w:sz w:val="28"/>
          <w:szCs w:val="28"/>
        </w:rPr>
      </w:pPr>
      <w:r>
        <w:rPr>
          <w:sz w:val="28"/>
          <w:szCs w:val="28"/>
        </w:rPr>
        <w:tab/>
      </w:r>
      <w:r>
        <w:rPr>
          <w:sz w:val="28"/>
          <w:szCs w:val="28"/>
        </w:rPr>
        <w:tab/>
      </w:r>
      <w:r>
        <w:rPr>
          <w:sz w:val="28"/>
          <w:szCs w:val="28"/>
        </w:rPr>
        <w:tab/>
      </w:r>
      <w:r>
        <w:rPr>
          <w:sz w:val="28"/>
          <w:szCs w:val="28"/>
        </w:rPr>
        <w:tab/>
      </w:r>
      <w:r>
        <w:rPr>
          <w:sz w:val="28"/>
          <w:szCs w:val="28"/>
        </w:rPr>
        <w:tab/>
        <w:t>Đà Nẵng, ngày…tháng…năm 2022</w:t>
      </w:r>
    </w:p>
    <w:p w14:paraId="19F940E6" w14:textId="77777777" w:rsidR="00EE11B0" w:rsidRDefault="00000000">
      <w:pPr>
        <w:tabs>
          <w:tab w:val="left" w:pos="4940"/>
        </w:tabs>
        <w:rPr>
          <w:sz w:val="28"/>
          <w:szCs w:val="28"/>
        </w:rPr>
      </w:pPr>
      <w:r>
        <w:rPr>
          <w:sz w:val="28"/>
          <w:szCs w:val="28"/>
        </w:rPr>
        <w:tab/>
        <w:t>Sinh viên thực hiện</w:t>
      </w:r>
    </w:p>
    <w:p w14:paraId="0A3B71A1" w14:textId="77777777" w:rsidR="00EE11B0" w:rsidRDefault="00000000">
      <w:pPr>
        <w:tabs>
          <w:tab w:val="left" w:pos="4940"/>
        </w:tabs>
        <w:rPr>
          <w:sz w:val="28"/>
          <w:szCs w:val="28"/>
        </w:rPr>
      </w:pPr>
      <w:r>
        <w:rPr>
          <w:sz w:val="28"/>
          <w:szCs w:val="28"/>
        </w:rPr>
        <w:tab/>
        <w:t>Ngô Duy Hưng</w:t>
      </w:r>
      <w:r>
        <w:rPr>
          <w:sz w:val="28"/>
          <w:szCs w:val="28"/>
        </w:rPr>
        <w:br/>
      </w:r>
      <w:r>
        <w:rPr>
          <w:sz w:val="28"/>
          <w:szCs w:val="28"/>
        </w:rPr>
        <w:tab/>
        <w:t>Lê Lợi</w:t>
      </w:r>
    </w:p>
    <w:p w14:paraId="2582D833" w14:textId="77777777" w:rsidR="00EE11B0" w:rsidRDefault="00000000">
      <w:pPr>
        <w:tabs>
          <w:tab w:val="left" w:pos="4940"/>
        </w:tabs>
        <w:rPr>
          <w:sz w:val="28"/>
          <w:szCs w:val="28"/>
        </w:rPr>
      </w:pPr>
      <w:r>
        <w:rPr>
          <w:sz w:val="28"/>
          <w:szCs w:val="28"/>
        </w:rPr>
        <w:tab/>
        <w:t>Võ Thanh Nhật</w:t>
      </w:r>
    </w:p>
    <w:p w14:paraId="27ACE489" w14:textId="77777777" w:rsidR="00EE11B0" w:rsidRDefault="00000000">
      <w:pPr>
        <w:rPr>
          <w:sz w:val="28"/>
          <w:szCs w:val="28"/>
        </w:rPr>
      </w:pPr>
      <w:r>
        <w:rPr>
          <w:sz w:val="28"/>
          <w:szCs w:val="28"/>
        </w:rPr>
        <w:br w:type="page"/>
      </w:r>
    </w:p>
    <w:p w14:paraId="2EC8249A" w14:textId="77777777" w:rsidR="00EE11B0" w:rsidRDefault="00000000">
      <w:pPr>
        <w:tabs>
          <w:tab w:val="left" w:pos="4940"/>
        </w:tabs>
        <w:jc w:val="center"/>
        <w:rPr>
          <w:b/>
          <w:bCs/>
          <w:sz w:val="28"/>
          <w:szCs w:val="28"/>
        </w:rPr>
      </w:pPr>
      <w:bookmarkStart w:id="15" w:name="_Toc15256"/>
      <w:bookmarkStart w:id="16" w:name="_Toc15545"/>
      <w:r>
        <w:rPr>
          <w:b/>
          <w:bCs/>
          <w:sz w:val="28"/>
          <w:szCs w:val="28"/>
        </w:rPr>
        <w:lastRenderedPageBreak/>
        <w:t>MỤC LỤC</w:t>
      </w:r>
      <w:bookmarkEnd w:id="15"/>
      <w:bookmarkEnd w:id="16"/>
    </w:p>
    <w:sdt>
      <w:sdtPr>
        <w:rPr>
          <w:rFonts w:eastAsia="SimSun"/>
          <w:sz w:val="28"/>
          <w:szCs w:val="28"/>
        </w:rPr>
        <w:id w:val="147482636"/>
        <w15:color w:val="DBDBDB"/>
        <w:docPartObj>
          <w:docPartGallery w:val="Table of Contents"/>
          <w:docPartUnique/>
        </w:docPartObj>
      </w:sdtPr>
      <w:sdtEndPr>
        <w:rPr>
          <w:rFonts w:eastAsia="Calibri"/>
        </w:rPr>
      </w:sdtEndPr>
      <w:sdtContent>
        <w:p w14:paraId="4F30F0B3" w14:textId="77777777" w:rsidR="00EE11B0" w:rsidRDefault="00EE11B0">
          <w:pPr>
            <w:spacing w:line="240" w:lineRule="auto"/>
            <w:jc w:val="center"/>
            <w:rPr>
              <w:sz w:val="28"/>
              <w:szCs w:val="28"/>
            </w:rPr>
          </w:pPr>
        </w:p>
        <w:p w14:paraId="238EEB2E" w14:textId="77777777" w:rsidR="00EE11B0" w:rsidRDefault="00000000">
          <w:pPr>
            <w:pStyle w:val="WPSOffice1"/>
            <w:tabs>
              <w:tab w:val="right" w:leader="dot" w:pos="8306"/>
            </w:tabs>
            <w:spacing w:line="360" w:lineRule="auto"/>
            <w:rPr>
              <w:sz w:val="28"/>
              <w:szCs w:val="28"/>
            </w:rPr>
          </w:pPr>
          <w:r>
            <w:rPr>
              <w:sz w:val="28"/>
              <w:szCs w:val="28"/>
            </w:rPr>
            <w:fldChar w:fldCharType="begin"/>
          </w:r>
          <w:r>
            <w:rPr>
              <w:sz w:val="28"/>
              <w:szCs w:val="28"/>
            </w:rPr>
            <w:instrText xml:space="preserve">TOC \o "1-1" \h \u </w:instrText>
          </w:r>
          <w:r>
            <w:rPr>
              <w:sz w:val="28"/>
              <w:szCs w:val="28"/>
            </w:rPr>
            <w:fldChar w:fldCharType="separate"/>
          </w:r>
          <w:hyperlink w:anchor="_Toc14521" w:history="1">
            <w:r>
              <w:rPr>
                <w:sz w:val="28"/>
                <w:szCs w:val="28"/>
              </w:rPr>
              <w:t>LỜI CẢM ƠN</w:t>
            </w:r>
            <w:r>
              <w:rPr>
                <w:sz w:val="28"/>
                <w:szCs w:val="28"/>
              </w:rPr>
              <w:tab/>
            </w:r>
            <w:r>
              <w:rPr>
                <w:sz w:val="28"/>
                <w:szCs w:val="28"/>
              </w:rPr>
              <w:fldChar w:fldCharType="begin"/>
            </w:r>
            <w:r>
              <w:rPr>
                <w:sz w:val="28"/>
                <w:szCs w:val="28"/>
              </w:rPr>
              <w:instrText xml:space="preserve"> PAGEREF _Toc14521 \h </w:instrText>
            </w:r>
            <w:r>
              <w:rPr>
                <w:sz w:val="28"/>
                <w:szCs w:val="28"/>
              </w:rPr>
            </w:r>
            <w:r>
              <w:rPr>
                <w:sz w:val="28"/>
                <w:szCs w:val="28"/>
              </w:rPr>
              <w:fldChar w:fldCharType="separate"/>
            </w:r>
            <w:r>
              <w:rPr>
                <w:sz w:val="28"/>
                <w:szCs w:val="28"/>
              </w:rPr>
              <w:t>1</w:t>
            </w:r>
            <w:r>
              <w:rPr>
                <w:sz w:val="28"/>
                <w:szCs w:val="28"/>
              </w:rPr>
              <w:fldChar w:fldCharType="end"/>
            </w:r>
          </w:hyperlink>
        </w:p>
        <w:p w14:paraId="3CE1099F" w14:textId="77777777" w:rsidR="00EE11B0" w:rsidRDefault="00000000">
          <w:pPr>
            <w:pStyle w:val="WPSOffice1"/>
            <w:tabs>
              <w:tab w:val="right" w:leader="dot" w:pos="8306"/>
            </w:tabs>
            <w:spacing w:line="360" w:lineRule="auto"/>
            <w:rPr>
              <w:sz w:val="28"/>
              <w:szCs w:val="28"/>
            </w:rPr>
          </w:pPr>
          <w:hyperlink w:anchor="_Toc9388" w:history="1">
            <w:r>
              <w:rPr>
                <w:sz w:val="28"/>
                <w:szCs w:val="28"/>
              </w:rPr>
              <w:t>LỜI CAM ĐOAN</w:t>
            </w:r>
            <w:r>
              <w:rPr>
                <w:sz w:val="28"/>
                <w:szCs w:val="28"/>
              </w:rPr>
              <w:tab/>
            </w:r>
            <w:r>
              <w:rPr>
                <w:sz w:val="28"/>
                <w:szCs w:val="28"/>
              </w:rPr>
              <w:fldChar w:fldCharType="begin"/>
            </w:r>
            <w:r>
              <w:rPr>
                <w:sz w:val="28"/>
                <w:szCs w:val="28"/>
              </w:rPr>
              <w:instrText xml:space="preserve"> PAGEREF _Toc9388 \h </w:instrText>
            </w:r>
            <w:r>
              <w:rPr>
                <w:sz w:val="28"/>
                <w:szCs w:val="28"/>
              </w:rPr>
            </w:r>
            <w:r>
              <w:rPr>
                <w:sz w:val="28"/>
                <w:szCs w:val="28"/>
              </w:rPr>
              <w:fldChar w:fldCharType="separate"/>
            </w:r>
            <w:r>
              <w:rPr>
                <w:sz w:val="28"/>
                <w:szCs w:val="28"/>
              </w:rPr>
              <w:t>2</w:t>
            </w:r>
            <w:r>
              <w:rPr>
                <w:sz w:val="28"/>
                <w:szCs w:val="28"/>
              </w:rPr>
              <w:fldChar w:fldCharType="end"/>
            </w:r>
          </w:hyperlink>
        </w:p>
        <w:p w14:paraId="203ADE4C" w14:textId="77777777" w:rsidR="00EE11B0" w:rsidRDefault="00000000">
          <w:pPr>
            <w:pStyle w:val="WPSOffice1"/>
            <w:tabs>
              <w:tab w:val="right" w:leader="dot" w:pos="8306"/>
            </w:tabs>
            <w:spacing w:line="360" w:lineRule="auto"/>
            <w:rPr>
              <w:sz w:val="28"/>
              <w:szCs w:val="28"/>
            </w:rPr>
          </w:pPr>
          <w:hyperlink w:anchor="_Toc23250" w:history="1">
            <w:r>
              <w:rPr>
                <w:bCs/>
                <w:sz w:val="28"/>
                <w:szCs w:val="28"/>
              </w:rPr>
              <w:t>DANH MỤC HÌNH ẢNH</w:t>
            </w:r>
            <w:r>
              <w:rPr>
                <w:sz w:val="28"/>
                <w:szCs w:val="28"/>
              </w:rPr>
              <w:tab/>
            </w:r>
            <w:r>
              <w:rPr>
                <w:sz w:val="28"/>
                <w:szCs w:val="28"/>
              </w:rPr>
              <w:fldChar w:fldCharType="begin"/>
            </w:r>
            <w:r>
              <w:rPr>
                <w:sz w:val="28"/>
                <w:szCs w:val="28"/>
              </w:rPr>
              <w:instrText xml:space="preserve"> PAGEREF _Toc23250 \h </w:instrText>
            </w:r>
            <w:r>
              <w:rPr>
                <w:sz w:val="28"/>
                <w:szCs w:val="28"/>
              </w:rPr>
            </w:r>
            <w:r>
              <w:rPr>
                <w:sz w:val="28"/>
                <w:szCs w:val="28"/>
              </w:rPr>
              <w:fldChar w:fldCharType="separate"/>
            </w:r>
            <w:r>
              <w:rPr>
                <w:sz w:val="28"/>
                <w:szCs w:val="28"/>
              </w:rPr>
              <w:t>4</w:t>
            </w:r>
            <w:r>
              <w:rPr>
                <w:sz w:val="28"/>
                <w:szCs w:val="28"/>
              </w:rPr>
              <w:fldChar w:fldCharType="end"/>
            </w:r>
          </w:hyperlink>
        </w:p>
        <w:p w14:paraId="0D6ED2AB" w14:textId="77777777" w:rsidR="00EE11B0" w:rsidRDefault="00000000">
          <w:pPr>
            <w:pStyle w:val="WPSOffice1"/>
            <w:tabs>
              <w:tab w:val="right" w:leader="dot" w:pos="8306"/>
            </w:tabs>
            <w:spacing w:line="360" w:lineRule="auto"/>
            <w:rPr>
              <w:sz w:val="28"/>
              <w:szCs w:val="28"/>
            </w:rPr>
          </w:pPr>
          <w:hyperlink w:anchor="_Toc6993" w:history="1">
            <w:r>
              <w:rPr>
                <w:bCs/>
                <w:sz w:val="28"/>
                <w:szCs w:val="28"/>
              </w:rPr>
              <w:t>DANH MỤC CÁC TỪ VIẾT TẮT</w:t>
            </w:r>
            <w:r>
              <w:rPr>
                <w:sz w:val="28"/>
                <w:szCs w:val="28"/>
              </w:rPr>
              <w:tab/>
            </w:r>
            <w:r>
              <w:rPr>
                <w:sz w:val="28"/>
                <w:szCs w:val="28"/>
              </w:rPr>
              <w:fldChar w:fldCharType="begin"/>
            </w:r>
            <w:r>
              <w:rPr>
                <w:sz w:val="28"/>
                <w:szCs w:val="28"/>
              </w:rPr>
              <w:instrText xml:space="preserve"> PAGEREF _Toc6993 \h </w:instrText>
            </w:r>
            <w:r>
              <w:rPr>
                <w:sz w:val="28"/>
                <w:szCs w:val="28"/>
              </w:rPr>
            </w:r>
            <w:r>
              <w:rPr>
                <w:sz w:val="28"/>
                <w:szCs w:val="28"/>
              </w:rPr>
              <w:fldChar w:fldCharType="separate"/>
            </w:r>
            <w:r>
              <w:rPr>
                <w:sz w:val="28"/>
                <w:szCs w:val="28"/>
              </w:rPr>
              <w:t>6</w:t>
            </w:r>
            <w:r>
              <w:rPr>
                <w:sz w:val="28"/>
                <w:szCs w:val="28"/>
              </w:rPr>
              <w:fldChar w:fldCharType="end"/>
            </w:r>
          </w:hyperlink>
        </w:p>
        <w:p w14:paraId="6F94A16A" w14:textId="77777777" w:rsidR="00EE11B0" w:rsidRDefault="00000000">
          <w:pPr>
            <w:pStyle w:val="WPSOffice1"/>
            <w:tabs>
              <w:tab w:val="right" w:leader="dot" w:pos="8306"/>
            </w:tabs>
            <w:spacing w:line="360" w:lineRule="auto"/>
            <w:rPr>
              <w:sz w:val="28"/>
              <w:szCs w:val="28"/>
            </w:rPr>
          </w:pPr>
          <w:hyperlink w:anchor="_Toc32303" w:history="1">
            <w:r>
              <w:rPr>
                <w:sz w:val="28"/>
                <w:szCs w:val="28"/>
              </w:rPr>
              <w:t>CHƯƠNG 1: MỞ ĐẦU</w:t>
            </w:r>
            <w:r>
              <w:rPr>
                <w:sz w:val="28"/>
                <w:szCs w:val="28"/>
              </w:rPr>
              <w:tab/>
            </w:r>
            <w:r>
              <w:rPr>
                <w:sz w:val="28"/>
                <w:szCs w:val="28"/>
              </w:rPr>
              <w:fldChar w:fldCharType="begin"/>
            </w:r>
            <w:r>
              <w:rPr>
                <w:sz w:val="28"/>
                <w:szCs w:val="28"/>
              </w:rPr>
              <w:instrText xml:space="preserve"> PAGEREF _Toc32303 \h </w:instrText>
            </w:r>
            <w:r>
              <w:rPr>
                <w:sz w:val="28"/>
                <w:szCs w:val="28"/>
              </w:rPr>
            </w:r>
            <w:r>
              <w:rPr>
                <w:sz w:val="28"/>
                <w:szCs w:val="28"/>
              </w:rPr>
              <w:fldChar w:fldCharType="separate"/>
            </w:r>
            <w:r>
              <w:rPr>
                <w:sz w:val="28"/>
                <w:szCs w:val="28"/>
              </w:rPr>
              <w:t>8</w:t>
            </w:r>
            <w:r>
              <w:rPr>
                <w:sz w:val="28"/>
                <w:szCs w:val="28"/>
              </w:rPr>
              <w:fldChar w:fldCharType="end"/>
            </w:r>
          </w:hyperlink>
        </w:p>
        <w:p w14:paraId="340161A9" w14:textId="77777777" w:rsidR="00EE11B0" w:rsidRDefault="00000000">
          <w:pPr>
            <w:pStyle w:val="WPSOffice1"/>
            <w:tabs>
              <w:tab w:val="right" w:leader="dot" w:pos="8306"/>
            </w:tabs>
            <w:spacing w:line="360" w:lineRule="auto"/>
            <w:rPr>
              <w:sz w:val="28"/>
              <w:szCs w:val="28"/>
            </w:rPr>
          </w:pPr>
          <w:hyperlink w:anchor="_Toc16628" w:history="1">
            <w:r>
              <w:rPr>
                <w:rFonts w:eastAsia="Yu Gothic Light"/>
                <w:bCs/>
                <w:sz w:val="28"/>
                <w:szCs w:val="28"/>
              </w:rPr>
              <w:t xml:space="preserve">1. </w:t>
            </w:r>
            <w:r>
              <w:rPr>
                <w:bCs/>
                <w:sz w:val="28"/>
                <w:szCs w:val="28"/>
              </w:rPr>
              <w:t>Tên đề tài</w:t>
            </w:r>
            <w:r>
              <w:rPr>
                <w:sz w:val="28"/>
                <w:szCs w:val="28"/>
              </w:rPr>
              <w:tab/>
            </w:r>
            <w:r>
              <w:rPr>
                <w:sz w:val="28"/>
                <w:szCs w:val="28"/>
              </w:rPr>
              <w:fldChar w:fldCharType="begin"/>
            </w:r>
            <w:r>
              <w:rPr>
                <w:sz w:val="28"/>
                <w:szCs w:val="28"/>
              </w:rPr>
              <w:instrText xml:space="preserve"> PAGEREF _Toc16628 \h </w:instrText>
            </w:r>
            <w:r>
              <w:rPr>
                <w:sz w:val="28"/>
                <w:szCs w:val="28"/>
              </w:rPr>
            </w:r>
            <w:r>
              <w:rPr>
                <w:sz w:val="28"/>
                <w:szCs w:val="28"/>
              </w:rPr>
              <w:fldChar w:fldCharType="separate"/>
            </w:r>
            <w:r>
              <w:rPr>
                <w:sz w:val="28"/>
                <w:szCs w:val="28"/>
              </w:rPr>
              <w:t>8</w:t>
            </w:r>
            <w:r>
              <w:rPr>
                <w:sz w:val="28"/>
                <w:szCs w:val="28"/>
              </w:rPr>
              <w:fldChar w:fldCharType="end"/>
            </w:r>
          </w:hyperlink>
        </w:p>
        <w:p w14:paraId="340C5781" w14:textId="77777777" w:rsidR="00EE11B0" w:rsidRDefault="00000000">
          <w:pPr>
            <w:pStyle w:val="WPSOffice1"/>
            <w:tabs>
              <w:tab w:val="right" w:leader="dot" w:pos="8306"/>
            </w:tabs>
            <w:spacing w:line="360" w:lineRule="auto"/>
            <w:rPr>
              <w:sz w:val="28"/>
              <w:szCs w:val="28"/>
            </w:rPr>
          </w:pPr>
          <w:hyperlink w:anchor="_Toc27962" w:history="1">
            <w:r>
              <w:rPr>
                <w:bCs/>
                <w:sz w:val="28"/>
                <w:szCs w:val="28"/>
              </w:rPr>
              <w:t>2. Lí do chọn đề tài</w:t>
            </w:r>
            <w:r>
              <w:rPr>
                <w:sz w:val="28"/>
                <w:szCs w:val="28"/>
              </w:rPr>
              <w:tab/>
            </w:r>
            <w:r>
              <w:rPr>
                <w:sz w:val="28"/>
                <w:szCs w:val="28"/>
              </w:rPr>
              <w:fldChar w:fldCharType="begin"/>
            </w:r>
            <w:r>
              <w:rPr>
                <w:sz w:val="28"/>
                <w:szCs w:val="28"/>
              </w:rPr>
              <w:instrText xml:space="preserve"> PAGEREF _Toc27962 \h </w:instrText>
            </w:r>
            <w:r>
              <w:rPr>
                <w:sz w:val="28"/>
                <w:szCs w:val="28"/>
              </w:rPr>
            </w:r>
            <w:r>
              <w:rPr>
                <w:sz w:val="28"/>
                <w:szCs w:val="28"/>
              </w:rPr>
              <w:fldChar w:fldCharType="separate"/>
            </w:r>
            <w:r>
              <w:rPr>
                <w:sz w:val="28"/>
                <w:szCs w:val="28"/>
              </w:rPr>
              <w:t>8</w:t>
            </w:r>
            <w:r>
              <w:rPr>
                <w:sz w:val="28"/>
                <w:szCs w:val="28"/>
              </w:rPr>
              <w:fldChar w:fldCharType="end"/>
            </w:r>
          </w:hyperlink>
        </w:p>
        <w:p w14:paraId="5885B1CD" w14:textId="77777777" w:rsidR="00EE11B0" w:rsidRDefault="00000000">
          <w:pPr>
            <w:pStyle w:val="WPSOffice1"/>
            <w:tabs>
              <w:tab w:val="right" w:leader="dot" w:pos="8306"/>
            </w:tabs>
            <w:spacing w:line="360" w:lineRule="auto"/>
            <w:rPr>
              <w:sz w:val="28"/>
              <w:szCs w:val="28"/>
            </w:rPr>
          </w:pPr>
          <w:hyperlink w:anchor="_Toc9877" w:history="1">
            <w:r>
              <w:rPr>
                <w:bCs/>
                <w:sz w:val="28"/>
                <w:szCs w:val="28"/>
              </w:rPr>
              <w:t>3. Mục tiêu đề tài</w:t>
            </w:r>
            <w:r>
              <w:rPr>
                <w:sz w:val="28"/>
                <w:szCs w:val="28"/>
              </w:rPr>
              <w:tab/>
            </w:r>
            <w:r>
              <w:rPr>
                <w:sz w:val="28"/>
                <w:szCs w:val="28"/>
              </w:rPr>
              <w:fldChar w:fldCharType="begin"/>
            </w:r>
            <w:r>
              <w:rPr>
                <w:sz w:val="28"/>
                <w:szCs w:val="28"/>
              </w:rPr>
              <w:instrText xml:space="preserve"> PAGEREF _Toc9877 \h </w:instrText>
            </w:r>
            <w:r>
              <w:rPr>
                <w:sz w:val="28"/>
                <w:szCs w:val="28"/>
              </w:rPr>
            </w:r>
            <w:r>
              <w:rPr>
                <w:sz w:val="28"/>
                <w:szCs w:val="28"/>
              </w:rPr>
              <w:fldChar w:fldCharType="separate"/>
            </w:r>
            <w:r>
              <w:rPr>
                <w:sz w:val="28"/>
                <w:szCs w:val="28"/>
              </w:rPr>
              <w:t>8</w:t>
            </w:r>
            <w:r>
              <w:rPr>
                <w:sz w:val="28"/>
                <w:szCs w:val="28"/>
              </w:rPr>
              <w:fldChar w:fldCharType="end"/>
            </w:r>
          </w:hyperlink>
        </w:p>
        <w:p w14:paraId="1C02D952" w14:textId="77777777" w:rsidR="00EE11B0" w:rsidRDefault="00000000">
          <w:pPr>
            <w:pStyle w:val="WPSOffice1"/>
            <w:tabs>
              <w:tab w:val="right" w:leader="dot" w:pos="8306"/>
            </w:tabs>
            <w:spacing w:line="360" w:lineRule="auto"/>
            <w:rPr>
              <w:sz w:val="28"/>
              <w:szCs w:val="28"/>
            </w:rPr>
          </w:pPr>
          <w:hyperlink w:anchor="_Toc11309" w:history="1">
            <w:r>
              <w:rPr>
                <w:sz w:val="28"/>
                <w:szCs w:val="28"/>
              </w:rPr>
              <w:t>CHƯƠNG 2: CƠ SỞ LÝ THUYẾT</w:t>
            </w:r>
            <w:r>
              <w:rPr>
                <w:sz w:val="28"/>
                <w:szCs w:val="28"/>
              </w:rPr>
              <w:tab/>
            </w:r>
            <w:r>
              <w:rPr>
                <w:sz w:val="28"/>
                <w:szCs w:val="28"/>
              </w:rPr>
              <w:fldChar w:fldCharType="begin"/>
            </w:r>
            <w:r>
              <w:rPr>
                <w:sz w:val="28"/>
                <w:szCs w:val="28"/>
              </w:rPr>
              <w:instrText xml:space="preserve"> PAGEREF _Toc11309 \h </w:instrText>
            </w:r>
            <w:r>
              <w:rPr>
                <w:sz w:val="28"/>
                <w:szCs w:val="28"/>
              </w:rPr>
            </w:r>
            <w:r>
              <w:rPr>
                <w:sz w:val="28"/>
                <w:szCs w:val="28"/>
              </w:rPr>
              <w:fldChar w:fldCharType="separate"/>
            </w:r>
            <w:r>
              <w:rPr>
                <w:sz w:val="28"/>
                <w:szCs w:val="28"/>
              </w:rPr>
              <w:t>9</w:t>
            </w:r>
            <w:r>
              <w:rPr>
                <w:sz w:val="28"/>
                <w:szCs w:val="28"/>
              </w:rPr>
              <w:fldChar w:fldCharType="end"/>
            </w:r>
          </w:hyperlink>
        </w:p>
        <w:p w14:paraId="3457DC15" w14:textId="77777777" w:rsidR="00EE11B0" w:rsidRDefault="00000000">
          <w:pPr>
            <w:pStyle w:val="WPSOffice1"/>
            <w:tabs>
              <w:tab w:val="right" w:leader="dot" w:pos="8306"/>
            </w:tabs>
            <w:spacing w:line="360" w:lineRule="auto"/>
            <w:rPr>
              <w:sz w:val="28"/>
              <w:szCs w:val="28"/>
            </w:rPr>
          </w:pPr>
          <w:hyperlink w:anchor="_Toc477" w:history="1">
            <w:r>
              <w:rPr>
                <w:bCs/>
                <w:sz w:val="28"/>
                <w:szCs w:val="28"/>
              </w:rPr>
              <w:t xml:space="preserve">1. </w:t>
            </w:r>
            <w:r>
              <w:rPr>
                <w:sz w:val="28"/>
                <w:szCs w:val="28"/>
              </w:rPr>
              <w:t>Giới thiệu công nghệ nhận dạng khuôn mặt:</w:t>
            </w:r>
            <w:r>
              <w:rPr>
                <w:sz w:val="28"/>
                <w:szCs w:val="28"/>
              </w:rPr>
              <w:tab/>
            </w:r>
            <w:r>
              <w:rPr>
                <w:sz w:val="28"/>
                <w:szCs w:val="28"/>
              </w:rPr>
              <w:fldChar w:fldCharType="begin"/>
            </w:r>
            <w:r>
              <w:rPr>
                <w:sz w:val="28"/>
                <w:szCs w:val="28"/>
              </w:rPr>
              <w:instrText xml:space="preserve"> PAGEREF _Toc477 \h </w:instrText>
            </w:r>
            <w:r>
              <w:rPr>
                <w:sz w:val="28"/>
                <w:szCs w:val="28"/>
              </w:rPr>
            </w:r>
            <w:r>
              <w:rPr>
                <w:sz w:val="28"/>
                <w:szCs w:val="28"/>
              </w:rPr>
              <w:fldChar w:fldCharType="separate"/>
            </w:r>
            <w:r>
              <w:rPr>
                <w:sz w:val="28"/>
                <w:szCs w:val="28"/>
              </w:rPr>
              <w:t>9</w:t>
            </w:r>
            <w:r>
              <w:rPr>
                <w:sz w:val="28"/>
                <w:szCs w:val="28"/>
              </w:rPr>
              <w:fldChar w:fldCharType="end"/>
            </w:r>
          </w:hyperlink>
        </w:p>
        <w:p w14:paraId="29A2DB6F" w14:textId="77777777" w:rsidR="00EE11B0" w:rsidRDefault="00000000">
          <w:pPr>
            <w:pStyle w:val="WPSOffice1"/>
            <w:tabs>
              <w:tab w:val="right" w:leader="dot" w:pos="8306"/>
            </w:tabs>
            <w:spacing w:line="360" w:lineRule="auto"/>
            <w:rPr>
              <w:sz w:val="28"/>
              <w:szCs w:val="28"/>
            </w:rPr>
          </w:pPr>
          <w:hyperlink w:anchor="_Toc6935" w:history="1">
            <w:r>
              <w:rPr>
                <w:bCs/>
                <w:sz w:val="28"/>
                <w:szCs w:val="28"/>
                <w:shd w:val="clear" w:color="auto" w:fill="FFFFFF"/>
              </w:rPr>
              <w:t>2. Các framework được sử dụng:</w:t>
            </w:r>
            <w:r>
              <w:rPr>
                <w:sz w:val="28"/>
                <w:szCs w:val="28"/>
              </w:rPr>
              <w:tab/>
            </w:r>
            <w:r>
              <w:rPr>
                <w:sz w:val="28"/>
                <w:szCs w:val="28"/>
              </w:rPr>
              <w:fldChar w:fldCharType="begin"/>
            </w:r>
            <w:r>
              <w:rPr>
                <w:sz w:val="28"/>
                <w:szCs w:val="28"/>
              </w:rPr>
              <w:instrText xml:space="preserve"> PAGEREF _Toc6935 \h </w:instrText>
            </w:r>
            <w:r>
              <w:rPr>
                <w:sz w:val="28"/>
                <w:szCs w:val="28"/>
              </w:rPr>
            </w:r>
            <w:r>
              <w:rPr>
                <w:sz w:val="28"/>
                <w:szCs w:val="28"/>
              </w:rPr>
              <w:fldChar w:fldCharType="separate"/>
            </w:r>
            <w:r>
              <w:rPr>
                <w:sz w:val="28"/>
                <w:szCs w:val="28"/>
              </w:rPr>
              <w:t>10</w:t>
            </w:r>
            <w:r>
              <w:rPr>
                <w:sz w:val="28"/>
                <w:szCs w:val="28"/>
              </w:rPr>
              <w:fldChar w:fldCharType="end"/>
            </w:r>
          </w:hyperlink>
        </w:p>
        <w:p w14:paraId="67C907F0" w14:textId="77777777" w:rsidR="00EE11B0" w:rsidRDefault="00000000">
          <w:pPr>
            <w:pStyle w:val="WPSOffice1"/>
            <w:tabs>
              <w:tab w:val="right" w:leader="dot" w:pos="8306"/>
            </w:tabs>
            <w:spacing w:line="360" w:lineRule="auto"/>
            <w:rPr>
              <w:sz w:val="28"/>
              <w:szCs w:val="28"/>
            </w:rPr>
          </w:pPr>
          <w:hyperlink w:anchor="_Toc22398" w:history="1">
            <w:r>
              <w:rPr>
                <w:bCs/>
                <w:sz w:val="28"/>
                <w:szCs w:val="28"/>
              </w:rPr>
              <w:t>3. Ngôn ngữ và thư viện được sử dụng:</w:t>
            </w:r>
            <w:r>
              <w:rPr>
                <w:sz w:val="28"/>
                <w:szCs w:val="28"/>
              </w:rPr>
              <w:tab/>
            </w:r>
            <w:r>
              <w:rPr>
                <w:sz w:val="28"/>
                <w:szCs w:val="28"/>
              </w:rPr>
              <w:fldChar w:fldCharType="begin"/>
            </w:r>
            <w:r>
              <w:rPr>
                <w:sz w:val="28"/>
                <w:szCs w:val="28"/>
              </w:rPr>
              <w:instrText xml:space="preserve"> PAGEREF _Toc22398 \h </w:instrText>
            </w:r>
            <w:r>
              <w:rPr>
                <w:sz w:val="28"/>
                <w:szCs w:val="28"/>
              </w:rPr>
            </w:r>
            <w:r>
              <w:rPr>
                <w:sz w:val="28"/>
                <w:szCs w:val="28"/>
              </w:rPr>
              <w:fldChar w:fldCharType="separate"/>
            </w:r>
            <w:r>
              <w:rPr>
                <w:sz w:val="28"/>
                <w:szCs w:val="28"/>
              </w:rPr>
              <w:t>14</w:t>
            </w:r>
            <w:r>
              <w:rPr>
                <w:sz w:val="28"/>
                <w:szCs w:val="28"/>
              </w:rPr>
              <w:fldChar w:fldCharType="end"/>
            </w:r>
          </w:hyperlink>
        </w:p>
        <w:p w14:paraId="2642817E" w14:textId="77777777" w:rsidR="00EE11B0" w:rsidRDefault="00000000">
          <w:pPr>
            <w:pStyle w:val="WPSOffice1"/>
            <w:tabs>
              <w:tab w:val="right" w:leader="dot" w:pos="8306"/>
            </w:tabs>
            <w:spacing w:line="360" w:lineRule="auto"/>
            <w:rPr>
              <w:sz w:val="28"/>
              <w:szCs w:val="28"/>
            </w:rPr>
          </w:pPr>
          <w:hyperlink w:anchor="_Toc17722" w:history="1">
            <w:r>
              <w:rPr>
                <w:bCs/>
                <w:sz w:val="28"/>
                <w:szCs w:val="28"/>
              </w:rPr>
              <w:t>CHƯƠNG 3: KHẢO SÁT VÀ PHÂN TÍCH THIẾT KẾ HỆ THỐNG</w:t>
            </w:r>
            <w:r>
              <w:rPr>
                <w:sz w:val="28"/>
                <w:szCs w:val="28"/>
              </w:rPr>
              <w:tab/>
            </w:r>
            <w:r>
              <w:rPr>
                <w:sz w:val="28"/>
                <w:szCs w:val="28"/>
              </w:rPr>
              <w:fldChar w:fldCharType="begin"/>
            </w:r>
            <w:r>
              <w:rPr>
                <w:sz w:val="28"/>
                <w:szCs w:val="28"/>
              </w:rPr>
              <w:instrText xml:space="preserve"> PAGEREF _Toc17722 \h </w:instrText>
            </w:r>
            <w:r>
              <w:rPr>
                <w:sz w:val="28"/>
                <w:szCs w:val="28"/>
              </w:rPr>
            </w:r>
            <w:r>
              <w:rPr>
                <w:sz w:val="28"/>
                <w:szCs w:val="28"/>
              </w:rPr>
              <w:fldChar w:fldCharType="separate"/>
            </w:r>
            <w:r>
              <w:rPr>
                <w:sz w:val="28"/>
                <w:szCs w:val="28"/>
              </w:rPr>
              <w:t>18</w:t>
            </w:r>
            <w:r>
              <w:rPr>
                <w:sz w:val="28"/>
                <w:szCs w:val="28"/>
              </w:rPr>
              <w:fldChar w:fldCharType="end"/>
            </w:r>
          </w:hyperlink>
        </w:p>
        <w:p w14:paraId="606E898D" w14:textId="77777777" w:rsidR="00EE11B0" w:rsidRDefault="00000000">
          <w:pPr>
            <w:pStyle w:val="WPSOffice1"/>
            <w:tabs>
              <w:tab w:val="right" w:leader="dot" w:pos="8306"/>
            </w:tabs>
            <w:spacing w:line="360" w:lineRule="auto"/>
            <w:rPr>
              <w:sz w:val="28"/>
              <w:szCs w:val="28"/>
            </w:rPr>
          </w:pPr>
          <w:hyperlink w:anchor="_Toc8611" w:history="1">
            <w:r>
              <w:rPr>
                <w:bCs/>
                <w:sz w:val="28"/>
                <w:szCs w:val="28"/>
              </w:rPr>
              <w:t xml:space="preserve">1. </w:t>
            </w:r>
            <w:r>
              <w:rPr>
                <w:sz w:val="28"/>
                <w:szCs w:val="28"/>
              </w:rPr>
              <w:t>Khảo sát thực trạng và yêu cầu bài toán</w:t>
            </w:r>
            <w:r>
              <w:rPr>
                <w:sz w:val="28"/>
                <w:szCs w:val="28"/>
              </w:rPr>
              <w:tab/>
            </w:r>
            <w:r>
              <w:rPr>
                <w:sz w:val="28"/>
                <w:szCs w:val="28"/>
              </w:rPr>
              <w:fldChar w:fldCharType="begin"/>
            </w:r>
            <w:r>
              <w:rPr>
                <w:sz w:val="28"/>
                <w:szCs w:val="28"/>
              </w:rPr>
              <w:instrText xml:space="preserve"> PAGEREF _Toc8611 \h </w:instrText>
            </w:r>
            <w:r>
              <w:rPr>
                <w:sz w:val="28"/>
                <w:szCs w:val="28"/>
              </w:rPr>
            </w:r>
            <w:r>
              <w:rPr>
                <w:sz w:val="28"/>
                <w:szCs w:val="28"/>
              </w:rPr>
              <w:fldChar w:fldCharType="separate"/>
            </w:r>
            <w:r>
              <w:rPr>
                <w:sz w:val="28"/>
                <w:szCs w:val="28"/>
              </w:rPr>
              <w:t>18</w:t>
            </w:r>
            <w:r>
              <w:rPr>
                <w:sz w:val="28"/>
                <w:szCs w:val="28"/>
              </w:rPr>
              <w:fldChar w:fldCharType="end"/>
            </w:r>
          </w:hyperlink>
        </w:p>
        <w:p w14:paraId="0B9FCAB4" w14:textId="77777777" w:rsidR="00EE11B0" w:rsidRDefault="00000000">
          <w:pPr>
            <w:pStyle w:val="WPSOffice1"/>
            <w:tabs>
              <w:tab w:val="right" w:leader="dot" w:pos="8306"/>
            </w:tabs>
            <w:spacing w:line="360" w:lineRule="auto"/>
            <w:rPr>
              <w:sz w:val="28"/>
              <w:szCs w:val="28"/>
            </w:rPr>
          </w:pPr>
          <w:hyperlink w:anchor="_Toc12351" w:history="1">
            <w:r>
              <w:rPr>
                <w:bCs/>
                <w:sz w:val="28"/>
                <w:szCs w:val="28"/>
              </w:rPr>
              <w:t>2. Phân tích hệ thống:</w:t>
            </w:r>
            <w:r>
              <w:rPr>
                <w:sz w:val="28"/>
                <w:szCs w:val="28"/>
              </w:rPr>
              <w:tab/>
            </w:r>
            <w:r>
              <w:rPr>
                <w:sz w:val="28"/>
                <w:szCs w:val="28"/>
              </w:rPr>
              <w:fldChar w:fldCharType="begin"/>
            </w:r>
            <w:r>
              <w:rPr>
                <w:sz w:val="28"/>
                <w:szCs w:val="28"/>
              </w:rPr>
              <w:instrText xml:space="preserve"> PAGEREF _Toc12351 \h </w:instrText>
            </w:r>
            <w:r>
              <w:rPr>
                <w:sz w:val="28"/>
                <w:szCs w:val="28"/>
              </w:rPr>
            </w:r>
            <w:r>
              <w:rPr>
                <w:sz w:val="28"/>
                <w:szCs w:val="28"/>
              </w:rPr>
              <w:fldChar w:fldCharType="separate"/>
            </w:r>
            <w:r>
              <w:rPr>
                <w:sz w:val="28"/>
                <w:szCs w:val="28"/>
              </w:rPr>
              <w:t>18</w:t>
            </w:r>
            <w:r>
              <w:rPr>
                <w:sz w:val="28"/>
                <w:szCs w:val="28"/>
              </w:rPr>
              <w:fldChar w:fldCharType="end"/>
            </w:r>
          </w:hyperlink>
        </w:p>
        <w:p w14:paraId="0C302520" w14:textId="77777777" w:rsidR="00EE11B0" w:rsidRDefault="00000000">
          <w:pPr>
            <w:pStyle w:val="WPSOffice1"/>
            <w:tabs>
              <w:tab w:val="right" w:leader="dot" w:pos="8306"/>
            </w:tabs>
            <w:spacing w:line="360" w:lineRule="auto"/>
            <w:rPr>
              <w:sz w:val="28"/>
              <w:szCs w:val="28"/>
            </w:rPr>
          </w:pPr>
          <w:hyperlink w:anchor="_Toc6868" w:history="1">
            <w:r>
              <w:rPr>
                <w:sz w:val="28"/>
                <w:szCs w:val="28"/>
              </w:rPr>
              <w:t>CHƯƠNG 4: XÂY DỰNG ỨNG DỤNG</w:t>
            </w:r>
            <w:r>
              <w:rPr>
                <w:sz w:val="28"/>
                <w:szCs w:val="28"/>
              </w:rPr>
              <w:tab/>
            </w:r>
            <w:r>
              <w:rPr>
                <w:sz w:val="28"/>
                <w:szCs w:val="28"/>
              </w:rPr>
              <w:fldChar w:fldCharType="begin"/>
            </w:r>
            <w:r>
              <w:rPr>
                <w:sz w:val="28"/>
                <w:szCs w:val="28"/>
              </w:rPr>
              <w:instrText xml:space="preserve"> PAGEREF _Toc6868 \h </w:instrText>
            </w:r>
            <w:r>
              <w:rPr>
                <w:sz w:val="28"/>
                <w:szCs w:val="28"/>
              </w:rPr>
            </w:r>
            <w:r>
              <w:rPr>
                <w:sz w:val="28"/>
                <w:szCs w:val="28"/>
              </w:rPr>
              <w:fldChar w:fldCharType="separate"/>
            </w:r>
            <w:r>
              <w:rPr>
                <w:sz w:val="28"/>
                <w:szCs w:val="28"/>
              </w:rPr>
              <w:t>37</w:t>
            </w:r>
            <w:r>
              <w:rPr>
                <w:sz w:val="28"/>
                <w:szCs w:val="28"/>
              </w:rPr>
              <w:fldChar w:fldCharType="end"/>
            </w:r>
          </w:hyperlink>
        </w:p>
        <w:p w14:paraId="2E0CE5E9" w14:textId="77777777" w:rsidR="00EE11B0" w:rsidRDefault="00000000">
          <w:pPr>
            <w:pStyle w:val="WPSOffice1"/>
            <w:tabs>
              <w:tab w:val="right" w:leader="dot" w:pos="8306"/>
            </w:tabs>
            <w:spacing w:line="360" w:lineRule="auto"/>
            <w:rPr>
              <w:sz w:val="28"/>
              <w:szCs w:val="28"/>
            </w:rPr>
          </w:pPr>
          <w:hyperlink w:anchor="_Toc21003" w:history="1">
            <w:r>
              <w:rPr>
                <w:bCs/>
                <w:sz w:val="28"/>
                <w:szCs w:val="28"/>
              </w:rPr>
              <w:t>1. Chuẩn bị:</w:t>
            </w:r>
            <w:r>
              <w:rPr>
                <w:sz w:val="28"/>
                <w:szCs w:val="28"/>
              </w:rPr>
              <w:tab/>
            </w:r>
            <w:r>
              <w:rPr>
                <w:sz w:val="28"/>
                <w:szCs w:val="28"/>
              </w:rPr>
              <w:fldChar w:fldCharType="begin"/>
            </w:r>
            <w:r>
              <w:rPr>
                <w:sz w:val="28"/>
                <w:szCs w:val="28"/>
              </w:rPr>
              <w:instrText xml:space="preserve"> PAGEREF _Toc21003 \h </w:instrText>
            </w:r>
            <w:r>
              <w:rPr>
                <w:sz w:val="28"/>
                <w:szCs w:val="28"/>
              </w:rPr>
            </w:r>
            <w:r>
              <w:rPr>
                <w:sz w:val="28"/>
                <w:szCs w:val="28"/>
              </w:rPr>
              <w:fldChar w:fldCharType="separate"/>
            </w:r>
            <w:r>
              <w:rPr>
                <w:sz w:val="28"/>
                <w:szCs w:val="28"/>
              </w:rPr>
              <w:t>37</w:t>
            </w:r>
            <w:r>
              <w:rPr>
                <w:sz w:val="28"/>
                <w:szCs w:val="28"/>
              </w:rPr>
              <w:fldChar w:fldCharType="end"/>
            </w:r>
          </w:hyperlink>
        </w:p>
        <w:p w14:paraId="3FDCF8B5" w14:textId="77777777" w:rsidR="00EE11B0" w:rsidRDefault="00000000">
          <w:pPr>
            <w:pStyle w:val="WPSOffice1"/>
            <w:tabs>
              <w:tab w:val="right" w:leader="dot" w:pos="8306"/>
            </w:tabs>
            <w:spacing w:line="360" w:lineRule="auto"/>
            <w:rPr>
              <w:sz w:val="28"/>
              <w:szCs w:val="28"/>
            </w:rPr>
          </w:pPr>
          <w:hyperlink w:anchor="_Toc22772" w:history="1">
            <w:r>
              <w:rPr>
                <w:bCs/>
                <w:sz w:val="28"/>
                <w:szCs w:val="28"/>
              </w:rPr>
              <w:t>2. Giao diện:</w:t>
            </w:r>
            <w:r>
              <w:rPr>
                <w:sz w:val="28"/>
                <w:szCs w:val="28"/>
              </w:rPr>
              <w:tab/>
            </w:r>
            <w:r>
              <w:rPr>
                <w:sz w:val="28"/>
                <w:szCs w:val="28"/>
              </w:rPr>
              <w:fldChar w:fldCharType="begin"/>
            </w:r>
            <w:r>
              <w:rPr>
                <w:sz w:val="28"/>
                <w:szCs w:val="28"/>
              </w:rPr>
              <w:instrText xml:space="preserve"> PAGEREF _Toc22772 \h </w:instrText>
            </w:r>
            <w:r>
              <w:rPr>
                <w:sz w:val="28"/>
                <w:szCs w:val="28"/>
              </w:rPr>
            </w:r>
            <w:r>
              <w:rPr>
                <w:sz w:val="28"/>
                <w:szCs w:val="28"/>
              </w:rPr>
              <w:fldChar w:fldCharType="separate"/>
            </w:r>
            <w:r>
              <w:rPr>
                <w:sz w:val="28"/>
                <w:szCs w:val="28"/>
              </w:rPr>
              <w:t>37</w:t>
            </w:r>
            <w:r>
              <w:rPr>
                <w:sz w:val="28"/>
                <w:szCs w:val="28"/>
              </w:rPr>
              <w:fldChar w:fldCharType="end"/>
            </w:r>
          </w:hyperlink>
        </w:p>
        <w:p w14:paraId="1B3E0229" w14:textId="77777777" w:rsidR="00EE11B0" w:rsidRDefault="00000000">
          <w:pPr>
            <w:pStyle w:val="WPSOffice1"/>
            <w:tabs>
              <w:tab w:val="right" w:leader="dot" w:pos="8306"/>
            </w:tabs>
            <w:spacing w:line="360" w:lineRule="auto"/>
            <w:rPr>
              <w:sz w:val="28"/>
              <w:szCs w:val="28"/>
            </w:rPr>
          </w:pPr>
          <w:hyperlink w:anchor="_Toc19005" w:history="1">
            <w:r>
              <w:rPr>
                <w:bCs/>
                <w:sz w:val="28"/>
                <w:szCs w:val="28"/>
              </w:rPr>
              <w:t>CHƯƠNG 5: KẾT LUẬN</w:t>
            </w:r>
            <w:r>
              <w:rPr>
                <w:sz w:val="28"/>
                <w:szCs w:val="28"/>
              </w:rPr>
              <w:tab/>
            </w:r>
            <w:r>
              <w:rPr>
                <w:sz w:val="28"/>
                <w:szCs w:val="28"/>
              </w:rPr>
              <w:fldChar w:fldCharType="begin"/>
            </w:r>
            <w:r>
              <w:rPr>
                <w:sz w:val="28"/>
                <w:szCs w:val="28"/>
              </w:rPr>
              <w:instrText xml:space="preserve"> PAGEREF _Toc19005 \h </w:instrText>
            </w:r>
            <w:r>
              <w:rPr>
                <w:sz w:val="28"/>
                <w:szCs w:val="28"/>
              </w:rPr>
            </w:r>
            <w:r>
              <w:rPr>
                <w:sz w:val="28"/>
                <w:szCs w:val="28"/>
              </w:rPr>
              <w:fldChar w:fldCharType="separate"/>
            </w:r>
            <w:r>
              <w:rPr>
                <w:sz w:val="28"/>
                <w:szCs w:val="28"/>
              </w:rPr>
              <w:t>41</w:t>
            </w:r>
            <w:r>
              <w:rPr>
                <w:sz w:val="28"/>
                <w:szCs w:val="28"/>
              </w:rPr>
              <w:fldChar w:fldCharType="end"/>
            </w:r>
          </w:hyperlink>
        </w:p>
        <w:p w14:paraId="34E5A088" w14:textId="77777777" w:rsidR="00EE11B0" w:rsidRDefault="00000000">
          <w:pPr>
            <w:pStyle w:val="WPSOffice1"/>
            <w:tabs>
              <w:tab w:val="right" w:leader="dot" w:pos="8306"/>
            </w:tabs>
            <w:spacing w:line="360" w:lineRule="auto"/>
            <w:rPr>
              <w:sz w:val="28"/>
              <w:szCs w:val="28"/>
            </w:rPr>
          </w:pPr>
          <w:hyperlink w:anchor="_Toc329" w:history="1">
            <w:r>
              <w:rPr>
                <w:sz w:val="28"/>
                <w:szCs w:val="28"/>
              </w:rPr>
              <w:t>1. Kết quả đạt được:</w:t>
            </w:r>
            <w:r>
              <w:rPr>
                <w:sz w:val="28"/>
                <w:szCs w:val="28"/>
              </w:rPr>
              <w:tab/>
            </w:r>
            <w:r>
              <w:rPr>
                <w:sz w:val="28"/>
                <w:szCs w:val="28"/>
              </w:rPr>
              <w:fldChar w:fldCharType="begin"/>
            </w:r>
            <w:r>
              <w:rPr>
                <w:sz w:val="28"/>
                <w:szCs w:val="28"/>
              </w:rPr>
              <w:instrText xml:space="preserve"> PAGEREF _Toc329 \h </w:instrText>
            </w:r>
            <w:r>
              <w:rPr>
                <w:sz w:val="28"/>
                <w:szCs w:val="28"/>
              </w:rPr>
            </w:r>
            <w:r>
              <w:rPr>
                <w:sz w:val="28"/>
                <w:szCs w:val="28"/>
              </w:rPr>
              <w:fldChar w:fldCharType="separate"/>
            </w:r>
            <w:r>
              <w:rPr>
                <w:sz w:val="28"/>
                <w:szCs w:val="28"/>
              </w:rPr>
              <w:t>41</w:t>
            </w:r>
            <w:r>
              <w:rPr>
                <w:sz w:val="28"/>
                <w:szCs w:val="28"/>
              </w:rPr>
              <w:fldChar w:fldCharType="end"/>
            </w:r>
          </w:hyperlink>
        </w:p>
        <w:p w14:paraId="684C5FBD" w14:textId="77777777" w:rsidR="00EE11B0" w:rsidRDefault="00000000">
          <w:pPr>
            <w:pStyle w:val="WPSOffice1"/>
            <w:tabs>
              <w:tab w:val="right" w:leader="dot" w:pos="8306"/>
            </w:tabs>
            <w:spacing w:line="360" w:lineRule="auto"/>
            <w:rPr>
              <w:sz w:val="28"/>
              <w:szCs w:val="28"/>
            </w:rPr>
          </w:pPr>
          <w:hyperlink w:anchor="_Toc9372" w:history="1">
            <w:r>
              <w:rPr>
                <w:sz w:val="28"/>
                <w:szCs w:val="28"/>
              </w:rPr>
              <w:t>2. Hướng phát triển:</w:t>
            </w:r>
            <w:r>
              <w:rPr>
                <w:sz w:val="28"/>
                <w:szCs w:val="28"/>
              </w:rPr>
              <w:tab/>
            </w:r>
            <w:r>
              <w:rPr>
                <w:sz w:val="28"/>
                <w:szCs w:val="28"/>
              </w:rPr>
              <w:fldChar w:fldCharType="begin"/>
            </w:r>
            <w:r>
              <w:rPr>
                <w:sz w:val="28"/>
                <w:szCs w:val="28"/>
              </w:rPr>
              <w:instrText xml:space="preserve"> PAGEREF _Toc9372 \h </w:instrText>
            </w:r>
            <w:r>
              <w:rPr>
                <w:sz w:val="28"/>
                <w:szCs w:val="28"/>
              </w:rPr>
            </w:r>
            <w:r>
              <w:rPr>
                <w:sz w:val="28"/>
                <w:szCs w:val="28"/>
              </w:rPr>
              <w:fldChar w:fldCharType="separate"/>
            </w:r>
            <w:r>
              <w:rPr>
                <w:sz w:val="28"/>
                <w:szCs w:val="28"/>
              </w:rPr>
              <w:t>41</w:t>
            </w:r>
            <w:r>
              <w:rPr>
                <w:sz w:val="28"/>
                <w:szCs w:val="28"/>
              </w:rPr>
              <w:fldChar w:fldCharType="end"/>
            </w:r>
          </w:hyperlink>
        </w:p>
        <w:p w14:paraId="5501C9CC" w14:textId="77777777" w:rsidR="00EE11B0" w:rsidRDefault="00000000">
          <w:pPr>
            <w:rPr>
              <w:sz w:val="28"/>
              <w:szCs w:val="28"/>
            </w:rPr>
          </w:pPr>
          <w:r>
            <w:rPr>
              <w:sz w:val="28"/>
              <w:szCs w:val="28"/>
            </w:rPr>
            <w:fldChar w:fldCharType="end"/>
          </w:r>
        </w:p>
      </w:sdtContent>
    </w:sdt>
    <w:p w14:paraId="40A785C7" w14:textId="77777777" w:rsidR="00EE11B0" w:rsidRDefault="00000000">
      <w:pPr>
        <w:rPr>
          <w:b/>
          <w:bCs/>
          <w:sz w:val="28"/>
          <w:szCs w:val="28"/>
        </w:rPr>
      </w:pPr>
      <w:r>
        <w:rPr>
          <w:b/>
          <w:bCs/>
          <w:sz w:val="28"/>
          <w:szCs w:val="28"/>
        </w:rPr>
        <w:br w:type="page"/>
      </w:r>
    </w:p>
    <w:p w14:paraId="75C407FE" w14:textId="77777777" w:rsidR="00EE11B0" w:rsidRDefault="00000000">
      <w:pPr>
        <w:jc w:val="center"/>
        <w:outlineLvl w:val="0"/>
        <w:rPr>
          <w:b/>
          <w:bCs/>
          <w:sz w:val="28"/>
          <w:szCs w:val="28"/>
        </w:rPr>
      </w:pPr>
      <w:bookmarkStart w:id="17" w:name="_Toc6993"/>
      <w:r>
        <w:rPr>
          <w:b/>
          <w:bCs/>
          <w:sz w:val="28"/>
          <w:szCs w:val="28"/>
        </w:rPr>
        <w:lastRenderedPageBreak/>
        <w:t>DANH MỤC CÁC TỪ VIẾT TẮT</w:t>
      </w:r>
      <w:bookmarkEnd w:id="17"/>
    </w:p>
    <w:tbl>
      <w:tblPr>
        <w:tblW w:w="0" w:type="auto"/>
        <w:tblInd w:w="96" w:type="dxa"/>
        <w:tblLook w:val="04A0" w:firstRow="1" w:lastRow="0" w:firstColumn="1" w:lastColumn="0" w:noHBand="0" w:noVBand="1"/>
      </w:tblPr>
      <w:tblGrid>
        <w:gridCol w:w="746"/>
        <w:gridCol w:w="1240"/>
        <w:gridCol w:w="2142"/>
        <w:gridCol w:w="4298"/>
      </w:tblGrid>
      <w:tr w:rsidR="00EE11B0" w14:paraId="744FC4E0" w14:textId="77777777">
        <w:trPr>
          <w:trHeight w:val="360"/>
        </w:trPr>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7C73A045" w14:textId="77777777" w:rsidR="00EE11B0" w:rsidRDefault="00000000">
            <w:pPr>
              <w:jc w:val="center"/>
              <w:textAlignment w:val="center"/>
              <w:rPr>
                <w:b/>
                <w:bCs/>
                <w:color w:val="000000"/>
                <w:sz w:val="28"/>
                <w:szCs w:val="28"/>
              </w:rPr>
            </w:pPr>
            <w:r>
              <w:rPr>
                <w:rFonts w:eastAsia="SimSun"/>
                <w:b/>
                <w:bCs/>
                <w:color w:val="000000"/>
                <w:sz w:val="28"/>
                <w:szCs w:val="28"/>
                <w:lang w:eastAsia="zh-CN" w:bidi="ar"/>
              </w:rPr>
              <w:t>STT</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7AD860C9" w14:textId="77777777" w:rsidR="00EE11B0" w:rsidRDefault="00000000">
            <w:pPr>
              <w:jc w:val="center"/>
              <w:textAlignment w:val="center"/>
              <w:rPr>
                <w:b/>
                <w:bCs/>
                <w:color w:val="000000"/>
                <w:sz w:val="28"/>
                <w:szCs w:val="28"/>
              </w:rPr>
            </w:pPr>
            <w:r>
              <w:rPr>
                <w:rFonts w:eastAsia="SimSun"/>
                <w:b/>
                <w:bCs/>
                <w:color w:val="000000"/>
                <w:sz w:val="28"/>
                <w:szCs w:val="28"/>
                <w:lang w:eastAsia="zh-CN" w:bidi="ar"/>
              </w:rPr>
              <w:t>Từ viết tắt</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5A060A9C" w14:textId="77777777" w:rsidR="00EE11B0" w:rsidRDefault="00000000">
            <w:pPr>
              <w:jc w:val="center"/>
              <w:textAlignment w:val="center"/>
              <w:rPr>
                <w:b/>
                <w:bCs/>
                <w:color w:val="000000"/>
                <w:sz w:val="28"/>
                <w:szCs w:val="28"/>
              </w:rPr>
            </w:pPr>
            <w:r>
              <w:rPr>
                <w:rFonts w:eastAsia="SimSun"/>
                <w:b/>
                <w:bCs/>
                <w:color w:val="000000"/>
                <w:sz w:val="28"/>
                <w:szCs w:val="28"/>
                <w:lang w:eastAsia="zh-CN" w:bidi="ar"/>
              </w:rPr>
              <w:t>Tên đầy đủ</w:t>
            </w:r>
          </w:p>
        </w:tc>
        <w:tc>
          <w:tcPr>
            <w:tcW w:w="42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D1EBCC" w14:textId="77777777" w:rsidR="00EE11B0" w:rsidRDefault="00000000">
            <w:pPr>
              <w:jc w:val="center"/>
              <w:textAlignment w:val="center"/>
              <w:rPr>
                <w:b/>
                <w:bCs/>
                <w:color w:val="000000"/>
                <w:sz w:val="28"/>
                <w:szCs w:val="28"/>
              </w:rPr>
            </w:pPr>
            <w:r>
              <w:rPr>
                <w:rFonts w:eastAsia="SimSun"/>
                <w:b/>
                <w:bCs/>
                <w:color w:val="000000"/>
                <w:sz w:val="28"/>
                <w:szCs w:val="28"/>
                <w:lang w:eastAsia="zh-CN" w:bidi="ar"/>
              </w:rPr>
              <w:t>Giải thích</w:t>
            </w:r>
          </w:p>
        </w:tc>
      </w:tr>
      <w:tr w:rsidR="00EE11B0" w14:paraId="636070C0" w14:textId="77777777">
        <w:trPr>
          <w:trHeight w:val="720"/>
        </w:trPr>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3340C86D" w14:textId="77777777" w:rsidR="00EE11B0" w:rsidRDefault="00000000">
            <w:pPr>
              <w:jc w:val="right"/>
              <w:textAlignment w:val="center"/>
              <w:rPr>
                <w:color w:val="000000"/>
                <w:sz w:val="28"/>
                <w:szCs w:val="28"/>
              </w:rPr>
            </w:pPr>
            <w:r>
              <w:rPr>
                <w:rFonts w:eastAsia="SimSun"/>
                <w:color w:val="000000"/>
                <w:sz w:val="28"/>
                <w:szCs w:val="28"/>
                <w:lang w:eastAsia="zh-CN" w:bidi="ar"/>
              </w:rPr>
              <w:t>1</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5755CB99" w14:textId="77777777" w:rsidR="00EE11B0" w:rsidRDefault="00000000">
            <w:pPr>
              <w:jc w:val="left"/>
              <w:textAlignment w:val="center"/>
              <w:rPr>
                <w:color w:val="000000"/>
                <w:sz w:val="28"/>
                <w:szCs w:val="28"/>
              </w:rPr>
            </w:pPr>
            <w:r>
              <w:rPr>
                <w:rFonts w:eastAsia="SimSun"/>
                <w:color w:val="000000"/>
                <w:sz w:val="28"/>
                <w:szCs w:val="28"/>
                <w:lang w:eastAsia="zh-CN" w:bidi="ar"/>
              </w:rPr>
              <w:t>HTML</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117089CC" w14:textId="77777777" w:rsidR="00EE11B0" w:rsidRDefault="00000000">
            <w:pPr>
              <w:jc w:val="left"/>
              <w:textAlignment w:val="center"/>
              <w:rPr>
                <w:color w:val="000000"/>
                <w:sz w:val="28"/>
                <w:szCs w:val="28"/>
              </w:rPr>
            </w:pPr>
            <w:r>
              <w:rPr>
                <w:rFonts w:eastAsia="SimSun"/>
                <w:color w:val="000000"/>
                <w:sz w:val="28"/>
                <w:szCs w:val="28"/>
                <w:lang w:eastAsia="zh-CN" w:bidi="ar"/>
              </w:rPr>
              <w:t xml:space="preserve">HyperText Markup Language </w:t>
            </w:r>
          </w:p>
        </w:tc>
        <w:tc>
          <w:tcPr>
            <w:tcW w:w="42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630917" w14:textId="77777777" w:rsidR="00EE11B0" w:rsidRDefault="00000000">
            <w:pPr>
              <w:jc w:val="left"/>
              <w:textAlignment w:val="center"/>
              <w:rPr>
                <w:color w:val="000000"/>
                <w:sz w:val="28"/>
                <w:szCs w:val="28"/>
              </w:rPr>
            </w:pPr>
            <w:r>
              <w:rPr>
                <w:rFonts w:eastAsia="SimSun"/>
                <w:color w:val="000000"/>
                <w:sz w:val="28"/>
                <w:szCs w:val="28"/>
                <w:lang w:eastAsia="zh-CN" w:bidi="ar"/>
              </w:rPr>
              <w:t>Ngôn ngữ đánh dấu siêu văn bản</w:t>
            </w:r>
          </w:p>
        </w:tc>
      </w:tr>
      <w:tr w:rsidR="00EE11B0" w14:paraId="356ACDAD" w14:textId="77777777">
        <w:trPr>
          <w:trHeight w:val="720"/>
        </w:trPr>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05D254D6" w14:textId="77777777" w:rsidR="00EE11B0" w:rsidRDefault="00000000">
            <w:pPr>
              <w:jc w:val="right"/>
              <w:textAlignment w:val="center"/>
              <w:rPr>
                <w:color w:val="000000"/>
                <w:sz w:val="28"/>
                <w:szCs w:val="28"/>
              </w:rPr>
            </w:pPr>
            <w:r>
              <w:rPr>
                <w:rFonts w:eastAsia="SimSun"/>
                <w:color w:val="000000"/>
                <w:sz w:val="28"/>
                <w:szCs w:val="28"/>
                <w:lang w:eastAsia="zh-CN" w:bidi="ar"/>
              </w:rPr>
              <w:t>2</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710D5C79" w14:textId="77777777" w:rsidR="00EE11B0" w:rsidRDefault="00000000">
            <w:pPr>
              <w:jc w:val="left"/>
              <w:textAlignment w:val="center"/>
              <w:rPr>
                <w:color w:val="000000"/>
                <w:sz w:val="28"/>
                <w:szCs w:val="28"/>
              </w:rPr>
            </w:pPr>
            <w:r>
              <w:rPr>
                <w:rFonts w:eastAsia="SimSun"/>
                <w:color w:val="000000"/>
                <w:sz w:val="28"/>
                <w:szCs w:val="28"/>
                <w:lang w:eastAsia="zh-CN" w:bidi="ar"/>
              </w:rPr>
              <w:t>CSS</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28A179C8" w14:textId="77777777" w:rsidR="00EE11B0" w:rsidRDefault="00000000">
            <w:pPr>
              <w:jc w:val="left"/>
              <w:textAlignment w:val="center"/>
              <w:rPr>
                <w:color w:val="000000"/>
                <w:sz w:val="28"/>
                <w:szCs w:val="28"/>
              </w:rPr>
            </w:pPr>
            <w:r>
              <w:rPr>
                <w:rFonts w:eastAsia="SimSun"/>
                <w:color w:val="000000"/>
                <w:sz w:val="28"/>
                <w:szCs w:val="28"/>
                <w:lang w:eastAsia="zh-CN" w:bidi="ar"/>
              </w:rPr>
              <w:t>Cascading Style Sheets</w:t>
            </w:r>
          </w:p>
        </w:tc>
        <w:tc>
          <w:tcPr>
            <w:tcW w:w="42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5C9AFD1" w14:textId="77777777" w:rsidR="00EE11B0" w:rsidRDefault="00000000">
            <w:pPr>
              <w:jc w:val="left"/>
              <w:textAlignment w:val="center"/>
              <w:rPr>
                <w:color w:val="000000"/>
                <w:sz w:val="28"/>
                <w:szCs w:val="28"/>
              </w:rPr>
            </w:pPr>
            <w:r>
              <w:rPr>
                <w:rFonts w:eastAsia="SimSun"/>
                <w:color w:val="000000"/>
                <w:sz w:val="28"/>
                <w:szCs w:val="28"/>
                <w:lang w:eastAsia="zh-CN" w:bidi="ar"/>
              </w:rPr>
              <w:t>Miêu tả trình bày tài liệu viết bằng ngôn ngữ HTML</w:t>
            </w:r>
          </w:p>
        </w:tc>
      </w:tr>
      <w:tr w:rsidR="00EE11B0" w14:paraId="69FF62B5" w14:textId="77777777">
        <w:trPr>
          <w:trHeight w:val="1080"/>
        </w:trPr>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5D613D23" w14:textId="77777777" w:rsidR="00EE11B0" w:rsidRDefault="00000000">
            <w:pPr>
              <w:jc w:val="right"/>
              <w:textAlignment w:val="center"/>
              <w:rPr>
                <w:color w:val="000000"/>
                <w:sz w:val="28"/>
                <w:szCs w:val="28"/>
              </w:rPr>
            </w:pPr>
            <w:r>
              <w:rPr>
                <w:rFonts w:eastAsia="SimSun"/>
                <w:color w:val="000000"/>
                <w:sz w:val="28"/>
                <w:szCs w:val="28"/>
                <w:lang w:eastAsia="zh-CN" w:bidi="ar"/>
              </w:rPr>
              <w:t>3</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76735901" w14:textId="77777777" w:rsidR="00EE11B0" w:rsidRDefault="00000000">
            <w:pPr>
              <w:jc w:val="left"/>
              <w:textAlignment w:val="center"/>
              <w:rPr>
                <w:color w:val="000000"/>
                <w:sz w:val="28"/>
                <w:szCs w:val="28"/>
              </w:rPr>
            </w:pPr>
            <w:r>
              <w:rPr>
                <w:rFonts w:eastAsia="SimSun"/>
                <w:color w:val="000000"/>
                <w:sz w:val="28"/>
                <w:szCs w:val="28"/>
                <w:lang w:eastAsia="zh-CN" w:bidi="ar"/>
              </w:rPr>
              <w:t>DFD</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422A6DC7" w14:textId="77777777" w:rsidR="00EE11B0" w:rsidRDefault="00000000">
            <w:pPr>
              <w:jc w:val="left"/>
              <w:textAlignment w:val="center"/>
              <w:rPr>
                <w:color w:val="000000"/>
                <w:sz w:val="28"/>
                <w:szCs w:val="28"/>
              </w:rPr>
            </w:pPr>
            <w:r>
              <w:rPr>
                <w:rFonts w:eastAsia="SimSun"/>
                <w:color w:val="000000"/>
                <w:sz w:val="28"/>
                <w:szCs w:val="28"/>
                <w:lang w:eastAsia="zh-CN" w:bidi="ar"/>
              </w:rPr>
              <w:t>Data Flow Diagram</w:t>
            </w:r>
          </w:p>
        </w:tc>
        <w:tc>
          <w:tcPr>
            <w:tcW w:w="42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0C25337" w14:textId="77777777" w:rsidR="00EE11B0" w:rsidRDefault="00000000">
            <w:pPr>
              <w:jc w:val="left"/>
              <w:textAlignment w:val="center"/>
              <w:rPr>
                <w:color w:val="000000"/>
                <w:sz w:val="28"/>
                <w:szCs w:val="28"/>
              </w:rPr>
            </w:pPr>
            <w:r>
              <w:rPr>
                <w:rFonts w:eastAsia="SimSun"/>
                <w:color w:val="000000"/>
                <w:sz w:val="28"/>
                <w:szCs w:val="28"/>
                <w:lang w:eastAsia="zh-CN" w:bidi="ar"/>
              </w:rPr>
              <w:t>Chỉ ra cách thông tin chuyển vận từ một tiến trình hoặc từ chức năng này trong hệ thống</w:t>
            </w:r>
          </w:p>
        </w:tc>
      </w:tr>
      <w:tr w:rsidR="00EE11B0" w14:paraId="7A203457" w14:textId="77777777">
        <w:trPr>
          <w:trHeight w:val="720"/>
        </w:trPr>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057AB22B" w14:textId="77777777" w:rsidR="00EE11B0" w:rsidRDefault="00000000">
            <w:pPr>
              <w:jc w:val="right"/>
              <w:textAlignment w:val="center"/>
              <w:rPr>
                <w:color w:val="000000"/>
                <w:sz w:val="28"/>
                <w:szCs w:val="28"/>
              </w:rPr>
            </w:pPr>
            <w:r>
              <w:rPr>
                <w:rFonts w:eastAsia="SimSun"/>
                <w:color w:val="000000"/>
                <w:sz w:val="28"/>
                <w:szCs w:val="28"/>
                <w:lang w:eastAsia="zh-CN" w:bidi="ar"/>
              </w:rPr>
              <w:t>4</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4F11CB20" w14:textId="77777777" w:rsidR="00EE11B0" w:rsidRDefault="00000000">
            <w:pPr>
              <w:jc w:val="left"/>
              <w:textAlignment w:val="center"/>
              <w:rPr>
                <w:color w:val="000000"/>
                <w:sz w:val="28"/>
                <w:szCs w:val="28"/>
              </w:rPr>
            </w:pPr>
            <w:r>
              <w:rPr>
                <w:rFonts w:eastAsia="SimSun"/>
                <w:color w:val="000000"/>
                <w:sz w:val="28"/>
                <w:szCs w:val="28"/>
                <w:lang w:eastAsia="zh-CN" w:bidi="ar"/>
              </w:rPr>
              <w:t>XHTML</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78AA6A9B" w14:textId="77777777" w:rsidR="00EE11B0" w:rsidRDefault="00000000">
            <w:pPr>
              <w:jc w:val="left"/>
              <w:textAlignment w:val="center"/>
              <w:rPr>
                <w:color w:val="000000"/>
                <w:sz w:val="28"/>
                <w:szCs w:val="28"/>
              </w:rPr>
            </w:pPr>
            <w:r>
              <w:rPr>
                <w:rFonts w:eastAsia="SimSun"/>
                <w:color w:val="000000"/>
                <w:sz w:val="28"/>
                <w:szCs w:val="28"/>
                <w:lang w:eastAsia="zh-CN" w:bidi="ar"/>
              </w:rPr>
              <w:t xml:space="preserve">Extensible HyperText Markup Language </w:t>
            </w:r>
          </w:p>
        </w:tc>
        <w:tc>
          <w:tcPr>
            <w:tcW w:w="42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CC8B04C" w14:textId="77777777" w:rsidR="00EE11B0" w:rsidRDefault="00000000">
            <w:pPr>
              <w:jc w:val="left"/>
              <w:textAlignment w:val="center"/>
              <w:rPr>
                <w:color w:val="000000"/>
                <w:sz w:val="28"/>
                <w:szCs w:val="28"/>
              </w:rPr>
            </w:pPr>
            <w:r>
              <w:rPr>
                <w:rFonts w:eastAsia="SimSun"/>
                <w:color w:val="000000"/>
                <w:sz w:val="28"/>
                <w:szCs w:val="28"/>
                <w:lang w:eastAsia="zh-CN" w:bidi="ar"/>
              </w:rPr>
              <w:t>Ngôn ngữ Đánh dấu Siêu văn bản Mở rộng</w:t>
            </w:r>
          </w:p>
        </w:tc>
      </w:tr>
      <w:tr w:rsidR="00EE11B0" w14:paraId="31092845" w14:textId="77777777">
        <w:trPr>
          <w:trHeight w:val="720"/>
        </w:trPr>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4084DA8D" w14:textId="77777777" w:rsidR="00EE11B0" w:rsidRDefault="00000000">
            <w:pPr>
              <w:jc w:val="right"/>
              <w:textAlignment w:val="center"/>
              <w:rPr>
                <w:color w:val="000000"/>
                <w:sz w:val="28"/>
                <w:szCs w:val="28"/>
              </w:rPr>
            </w:pPr>
            <w:r>
              <w:rPr>
                <w:rFonts w:eastAsia="SimSun"/>
                <w:color w:val="000000"/>
                <w:sz w:val="28"/>
                <w:szCs w:val="28"/>
                <w:lang w:eastAsia="zh-CN" w:bidi="ar"/>
              </w:rPr>
              <w:t>5</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43C13142" w14:textId="77777777" w:rsidR="00EE11B0" w:rsidRDefault="00000000">
            <w:pPr>
              <w:textAlignment w:val="center"/>
              <w:rPr>
                <w:sz w:val="28"/>
                <w:szCs w:val="28"/>
              </w:rPr>
            </w:pPr>
            <w:hyperlink r:id="rId9" w:tooltip="http://www.w3c.org/" w:history="1">
              <w:r>
                <w:rPr>
                  <w:rStyle w:val="Hyperlink"/>
                  <w:rFonts w:eastAsia="SimSun"/>
                  <w:color w:val="auto"/>
                  <w:sz w:val="28"/>
                  <w:szCs w:val="28"/>
                  <w:u w:val="none"/>
                </w:rPr>
                <w:t>W3C</w:t>
              </w:r>
            </w:hyperlink>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658B893D" w14:textId="77777777" w:rsidR="00EE11B0" w:rsidRDefault="00000000">
            <w:pPr>
              <w:jc w:val="left"/>
              <w:textAlignment w:val="center"/>
              <w:rPr>
                <w:color w:val="000000"/>
                <w:sz w:val="28"/>
                <w:szCs w:val="28"/>
              </w:rPr>
            </w:pPr>
            <w:r>
              <w:rPr>
                <w:rFonts w:eastAsia="SimSun"/>
                <w:color w:val="000000"/>
                <w:sz w:val="28"/>
                <w:szCs w:val="28"/>
                <w:lang w:eastAsia="zh-CN" w:bidi="ar"/>
              </w:rPr>
              <w:t>World Wide Web Consortium</w:t>
            </w:r>
          </w:p>
        </w:tc>
        <w:tc>
          <w:tcPr>
            <w:tcW w:w="42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51CE851" w14:textId="77777777" w:rsidR="00EE11B0" w:rsidRDefault="00000000">
            <w:pPr>
              <w:jc w:val="left"/>
              <w:textAlignment w:val="center"/>
              <w:rPr>
                <w:color w:val="000000"/>
                <w:sz w:val="28"/>
                <w:szCs w:val="28"/>
              </w:rPr>
            </w:pPr>
            <w:r>
              <w:rPr>
                <w:rFonts w:eastAsia="SimSun"/>
                <w:color w:val="000000"/>
                <w:sz w:val="28"/>
                <w:szCs w:val="28"/>
                <w:lang w:eastAsia="zh-CN" w:bidi="ar"/>
              </w:rPr>
              <w:t>tổ chức tiêu chuẩn quốc tế chính cho World Wide Web</w:t>
            </w:r>
          </w:p>
        </w:tc>
      </w:tr>
      <w:tr w:rsidR="00EE11B0" w14:paraId="7772C008" w14:textId="77777777">
        <w:trPr>
          <w:trHeight w:val="1440"/>
        </w:trPr>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475AA56D" w14:textId="77777777" w:rsidR="00EE11B0" w:rsidRDefault="00000000">
            <w:pPr>
              <w:jc w:val="right"/>
              <w:textAlignment w:val="center"/>
              <w:rPr>
                <w:color w:val="000000"/>
                <w:sz w:val="28"/>
                <w:szCs w:val="28"/>
              </w:rPr>
            </w:pPr>
            <w:r>
              <w:rPr>
                <w:rFonts w:eastAsia="SimSun"/>
                <w:color w:val="000000"/>
                <w:sz w:val="28"/>
                <w:szCs w:val="28"/>
                <w:lang w:eastAsia="zh-CN" w:bidi="ar"/>
              </w:rPr>
              <w:t>6</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7B890F93" w14:textId="77777777" w:rsidR="00EE11B0" w:rsidRDefault="00000000">
            <w:pPr>
              <w:jc w:val="left"/>
              <w:textAlignment w:val="center"/>
              <w:rPr>
                <w:color w:val="000000"/>
                <w:sz w:val="28"/>
                <w:szCs w:val="28"/>
              </w:rPr>
            </w:pPr>
            <w:r>
              <w:rPr>
                <w:rFonts w:eastAsia="SimSun"/>
                <w:color w:val="000000"/>
                <w:sz w:val="28"/>
                <w:szCs w:val="28"/>
                <w:lang w:eastAsia="zh-CN" w:bidi="ar"/>
              </w:rPr>
              <w:t>SVG</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54277775" w14:textId="77777777" w:rsidR="00EE11B0" w:rsidRDefault="00000000">
            <w:pPr>
              <w:jc w:val="left"/>
              <w:textAlignment w:val="center"/>
              <w:rPr>
                <w:color w:val="000000"/>
                <w:sz w:val="28"/>
                <w:szCs w:val="28"/>
              </w:rPr>
            </w:pPr>
            <w:r>
              <w:rPr>
                <w:rFonts w:eastAsia="SimSun"/>
                <w:color w:val="000000"/>
                <w:sz w:val="28"/>
                <w:szCs w:val="28"/>
                <w:lang w:eastAsia="zh-CN" w:bidi="ar"/>
              </w:rPr>
              <w:t>Scalable Vector Graphics</w:t>
            </w:r>
          </w:p>
        </w:tc>
        <w:tc>
          <w:tcPr>
            <w:tcW w:w="42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91EA37E" w14:textId="77777777" w:rsidR="00EE11B0" w:rsidRDefault="00000000">
            <w:pPr>
              <w:jc w:val="left"/>
              <w:textAlignment w:val="center"/>
              <w:rPr>
                <w:color w:val="000000"/>
                <w:sz w:val="28"/>
                <w:szCs w:val="28"/>
              </w:rPr>
            </w:pPr>
            <w:r>
              <w:rPr>
                <w:rFonts w:eastAsia="SimSun"/>
                <w:color w:val="000000"/>
                <w:sz w:val="28"/>
                <w:szCs w:val="28"/>
                <w:lang w:eastAsia="zh-CN" w:bidi="ar"/>
              </w:rPr>
              <w:t>Ngôn ngữ đánh dấu (Markup Language) XML. Dùng để mô tả các hình ảnh đồ họa vector 2 chiều, tĩnh và hoạt hình</w:t>
            </w:r>
          </w:p>
        </w:tc>
      </w:tr>
      <w:tr w:rsidR="00EE11B0" w14:paraId="3E51C2B5" w14:textId="77777777">
        <w:trPr>
          <w:trHeight w:val="1080"/>
        </w:trPr>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083DFA01" w14:textId="77777777" w:rsidR="00EE11B0" w:rsidRDefault="00000000">
            <w:pPr>
              <w:jc w:val="right"/>
              <w:textAlignment w:val="center"/>
              <w:rPr>
                <w:color w:val="000000"/>
                <w:sz w:val="28"/>
                <w:szCs w:val="28"/>
              </w:rPr>
            </w:pPr>
            <w:r>
              <w:rPr>
                <w:rFonts w:eastAsia="SimSun"/>
                <w:color w:val="000000"/>
                <w:sz w:val="28"/>
                <w:szCs w:val="28"/>
                <w:lang w:eastAsia="zh-CN" w:bidi="ar"/>
              </w:rPr>
              <w:t>7</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4CACBF05" w14:textId="77777777" w:rsidR="00EE11B0" w:rsidRDefault="00000000">
            <w:pPr>
              <w:jc w:val="left"/>
              <w:textAlignment w:val="center"/>
              <w:rPr>
                <w:color w:val="000000"/>
                <w:sz w:val="28"/>
                <w:szCs w:val="28"/>
              </w:rPr>
            </w:pPr>
            <w:r>
              <w:rPr>
                <w:rFonts w:eastAsia="SimSun"/>
                <w:color w:val="000000"/>
                <w:sz w:val="28"/>
                <w:szCs w:val="28"/>
                <w:lang w:eastAsia="zh-CN" w:bidi="ar"/>
              </w:rPr>
              <w:t>SETL</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1A2907AC" w14:textId="77777777" w:rsidR="00EE11B0" w:rsidRDefault="00000000">
            <w:pPr>
              <w:jc w:val="left"/>
              <w:textAlignment w:val="center"/>
              <w:rPr>
                <w:color w:val="000000"/>
                <w:sz w:val="28"/>
                <w:szCs w:val="28"/>
              </w:rPr>
            </w:pPr>
            <w:r>
              <w:rPr>
                <w:rFonts w:eastAsia="SimSun"/>
                <w:color w:val="000000"/>
                <w:sz w:val="28"/>
                <w:szCs w:val="28"/>
                <w:lang w:eastAsia="zh-CN" w:bidi="ar"/>
              </w:rPr>
              <w:t>Set Language</w:t>
            </w:r>
          </w:p>
        </w:tc>
        <w:tc>
          <w:tcPr>
            <w:tcW w:w="42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31817B1" w14:textId="77777777" w:rsidR="00EE11B0" w:rsidRDefault="00000000">
            <w:pPr>
              <w:jc w:val="left"/>
              <w:textAlignment w:val="center"/>
              <w:rPr>
                <w:color w:val="202122"/>
                <w:sz w:val="28"/>
                <w:szCs w:val="28"/>
              </w:rPr>
            </w:pPr>
            <w:hyperlink r:id="rId10" w:tooltip="https://vi.wikipedia.org/wiki/Hoa_K%E1%BB%B3" w:history="1">
              <w:r>
                <w:rPr>
                  <w:rStyle w:val="Hyperlink"/>
                  <w:rFonts w:eastAsia="SimSun"/>
                  <w:color w:val="auto"/>
                  <w:sz w:val="28"/>
                  <w:szCs w:val="28"/>
                  <w:u w:val="none"/>
                </w:rPr>
                <w:t>Ngôn ngữ lập trình được phát triển tại NYU (Viện Toán Courant, Hoa Kỳ)</w:t>
              </w:r>
            </w:hyperlink>
          </w:p>
        </w:tc>
      </w:tr>
      <w:tr w:rsidR="00EE11B0" w14:paraId="7B47EAC0" w14:textId="77777777">
        <w:trPr>
          <w:trHeight w:val="1800"/>
        </w:trPr>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61A778B0" w14:textId="77777777" w:rsidR="00EE11B0" w:rsidRDefault="00000000">
            <w:pPr>
              <w:jc w:val="right"/>
              <w:textAlignment w:val="center"/>
              <w:rPr>
                <w:color w:val="000000"/>
                <w:sz w:val="28"/>
                <w:szCs w:val="28"/>
              </w:rPr>
            </w:pPr>
            <w:r>
              <w:rPr>
                <w:rFonts w:eastAsia="SimSun"/>
                <w:color w:val="000000"/>
                <w:sz w:val="28"/>
                <w:szCs w:val="28"/>
                <w:lang w:eastAsia="zh-CN" w:bidi="ar"/>
              </w:rPr>
              <w:t>8</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70CDD718" w14:textId="77777777" w:rsidR="00EE11B0" w:rsidRDefault="00000000">
            <w:pPr>
              <w:jc w:val="left"/>
              <w:textAlignment w:val="center"/>
              <w:rPr>
                <w:color w:val="202122"/>
                <w:sz w:val="28"/>
                <w:szCs w:val="28"/>
              </w:rPr>
            </w:pPr>
            <w:r>
              <w:rPr>
                <w:rFonts w:eastAsia="SimSun"/>
                <w:color w:val="202122"/>
                <w:sz w:val="28"/>
                <w:szCs w:val="28"/>
                <w:lang w:eastAsia="zh-CN" w:bidi="ar"/>
              </w:rPr>
              <w:t>CNN</w:t>
            </w:r>
          </w:p>
        </w:tc>
        <w:tc>
          <w:tcPr>
            <w:tcW w:w="0" w:type="auto"/>
            <w:tcBorders>
              <w:top w:val="single" w:sz="2" w:space="0" w:color="000000"/>
              <w:left w:val="single" w:sz="2" w:space="0" w:color="000000"/>
              <w:bottom w:val="single" w:sz="2" w:space="0" w:color="000000"/>
              <w:right w:val="single" w:sz="2" w:space="0" w:color="000000"/>
            </w:tcBorders>
            <w:shd w:val="clear" w:color="auto" w:fill="auto"/>
            <w:vAlign w:val="center"/>
          </w:tcPr>
          <w:p w14:paraId="23C1A7C9" w14:textId="77777777" w:rsidR="00EE11B0" w:rsidRDefault="00000000">
            <w:pPr>
              <w:jc w:val="left"/>
              <w:textAlignment w:val="center"/>
              <w:rPr>
                <w:color w:val="000000"/>
                <w:sz w:val="28"/>
                <w:szCs w:val="28"/>
              </w:rPr>
            </w:pPr>
            <w:r>
              <w:rPr>
                <w:rFonts w:eastAsia="SimSun"/>
                <w:color w:val="000000"/>
                <w:sz w:val="28"/>
                <w:szCs w:val="28"/>
                <w:lang w:eastAsia="zh-CN" w:bidi="ar"/>
              </w:rPr>
              <w:t>Convolutional Neural Network</w:t>
            </w:r>
          </w:p>
        </w:tc>
        <w:tc>
          <w:tcPr>
            <w:tcW w:w="42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4E8B6E" w14:textId="4E3B01DF" w:rsidR="00EE11B0" w:rsidRDefault="00000000">
            <w:pPr>
              <w:jc w:val="left"/>
              <w:textAlignment w:val="center"/>
              <w:rPr>
                <w:color w:val="202122"/>
                <w:sz w:val="28"/>
                <w:szCs w:val="28"/>
              </w:rPr>
            </w:pPr>
            <w:r>
              <w:rPr>
                <w:rFonts w:eastAsia="SimSun"/>
                <w:color w:val="202122"/>
                <w:sz w:val="28"/>
                <w:szCs w:val="28"/>
                <w:lang w:eastAsia="zh-CN" w:bidi="ar"/>
              </w:rPr>
              <w:t>Một mạng tích chập. là một lớp của mạng thần kinh sâu (deep neural network),  Áp dụng phổ biến nhất để phân tích hình ảnh trực quan</w:t>
            </w:r>
          </w:p>
        </w:tc>
      </w:tr>
    </w:tbl>
    <w:p w14:paraId="1105C841" w14:textId="77777777" w:rsidR="00EE11B0" w:rsidRDefault="00000000">
      <w:pPr>
        <w:rPr>
          <w:sz w:val="28"/>
          <w:szCs w:val="28"/>
        </w:rPr>
      </w:pPr>
      <w:r>
        <w:rPr>
          <w:sz w:val="28"/>
          <w:szCs w:val="28"/>
        </w:rPr>
        <w:br w:type="page"/>
      </w:r>
    </w:p>
    <w:p w14:paraId="25E02CDF" w14:textId="77777777" w:rsidR="00EE11B0" w:rsidRDefault="00EE11B0">
      <w:pPr>
        <w:rPr>
          <w:sz w:val="28"/>
          <w:szCs w:val="28"/>
        </w:rPr>
      </w:pPr>
    </w:p>
    <w:p w14:paraId="242636E3" w14:textId="77777777" w:rsidR="00EE11B0" w:rsidRDefault="00000000">
      <w:pPr>
        <w:pStyle w:val="Heading1"/>
        <w:spacing w:line="360" w:lineRule="auto"/>
        <w:jc w:val="center"/>
        <w:rPr>
          <w:sz w:val="28"/>
          <w:szCs w:val="28"/>
        </w:rPr>
      </w:pPr>
      <w:bookmarkStart w:id="18" w:name="_Toc26075"/>
      <w:bookmarkStart w:id="19" w:name="_Toc30774"/>
      <w:bookmarkStart w:id="20" w:name="_Toc32303"/>
      <w:r>
        <w:rPr>
          <w:sz w:val="28"/>
          <w:szCs w:val="28"/>
        </w:rPr>
        <w:t>CHƯƠNG 1: MỞ ĐẦU</w:t>
      </w:r>
      <w:bookmarkEnd w:id="18"/>
      <w:bookmarkEnd w:id="19"/>
      <w:bookmarkEnd w:id="20"/>
    </w:p>
    <w:p w14:paraId="69146E11" w14:textId="77777777" w:rsidR="00EE11B0" w:rsidRDefault="00000000">
      <w:pPr>
        <w:numPr>
          <w:ilvl w:val="0"/>
          <w:numId w:val="11"/>
        </w:numPr>
        <w:outlineLvl w:val="0"/>
        <w:rPr>
          <w:rFonts w:eastAsia="Yu Gothic Light"/>
          <w:sz w:val="28"/>
          <w:szCs w:val="28"/>
        </w:rPr>
      </w:pPr>
      <w:bookmarkStart w:id="21" w:name="_Toc31389"/>
      <w:bookmarkStart w:id="22" w:name="_Toc30492"/>
      <w:r>
        <w:rPr>
          <w:b/>
          <w:bCs/>
          <w:sz w:val="28"/>
          <w:szCs w:val="28"/>
        </w:rPr>
        <w:t xml:space="preserve"> </w:t>
      </w:r>
      <w:bookmarkStart w:id="23" w:name="_Toc2799"/>
      <w:bookmarkStart w:id="24" w:name="_Toc17991"/>
      <w:bookmarkStart w:id="25" w:name="_Toc16628"/>
      <w:r>
        <w:rPr>
          <w:b/>
          <w:bCs/>
          <w:sz w:val="28"/>
          <w:szCs w:val="28"/>
        </w:rPr>
        <w:t>Tên đề tài</w:t>
      </w:r>
      <w:bookmarkEnd w:id="21"/>
      <w:bookmarkEnd w:id="22"/>
      <w:bookmarkEnd w:id="23"/>
      <w:bookmarkEnd w:id="24"/>
      <w:bookmarkEnd w:id="25"/>
    </w:p>
    <w:p w14:paraId="4FCF6694" w14:textId="77777777" w:rsidR="00EE11B0" w:rsidRDefault="00000000">
      <w:pPr>
        <w:ind w:firstLine="720"/>
        <w:rPr>
          <w:rFonts w:eastAsia="Yu Gothic Light"/>
          <w:sz w:val="28"/>
          <w:szCs w:val="28"/>
        </w:rPr>
      </w:pPr>
      <w:bookmarkStart w:id="26" w:name="_Toc11190"/>
      <w:bookmarkStart w:id="27" w:name="_Toc951"/>
      <w:r>
        <w:rPr>
          <w:rFonts w:eastAsia="Yu Gothic Light"/>
          <w:sz w:val="28"/>
          <w:szCs w:val="28"/>
        </w:rPr>
        <w:t>Xây dựng ứng dụng hỗ trợ nhận dạng học sinh sinh viên trường Cao Đẳng Nghề Đà Nẵng</w:t>
      </w:r>
      <w:bookmarkEnd w:id="26"/>
      <w:bookmarkEnd w:id="27"/>
    </w:p>
    <w:p w14:paraId="629F24E3" w14:textId="77777777" w:rsidR="00EE11B0" w:rsidRDefault="00000000">
      <w:pPr>
        <w:numPr>
          <w:ilvl w:val="0"/>
          <w:numId w:val="11"/>
        </w:numPr>
        <w:outlineLvl w:val="0"/>
        <w:rPr>
          <w:b/>
          <w:bCs/>
          <w:sz w:val="28"/>
          <w:szCs w:val="28"/>
        </w:rPr>
      </w:pPr>
      <w:bookmarkStart w:id="28" w:name="_Toc32456"/>
      <w:bookmarkStart w:id="29" w:name="_Toc87"/>
      <w:bookmarkStart w:id="30" w:name="_Toc30604"/>
      <w:bookmarkStart w:id="31" w:name="_Toc11691"/>
      <w:bookmarkStart w:id="32" w:name="_Toc27962"/>
      <w:r>
        <w:rPr>
          <w:b/>
          <w:bCs/>
          <w:sz w:val="28"/>
          <w:szCs w:val="28"/>
        </w:rPr>
        <w:t>Lí do chọn đề tài</w:t>
      </w:r>
      <w:bookmarkEnd w:id="28"/>
      <w:bookmarkEnd w:id="29"/>
      <w:bookmarkEnd w:id="30"/>
      <w:bookmarkEnd w:id="31"/>
      <w:bookmarkEnd w:id="32"/>
    </w:p>
    <w:p w14:paraId="0E57129A" w14:textId="77777777" w:rsidR="00EE11B0" w:rsidRDefault="00000000">
      <w:pPr>
        <w:ind w:firstLine="720"/>
        <w:rPr>
          <w:sz w:val="28"/>
          <w:szCs w:val="28"/>
        </w:rPr>
      </w:pPr>
      <w:bookmarkStart w:id="33" w:name="_Toc12027"/>
      <w:bookmarkStart w:id="34" w:name="_Toc15737"/>
      <w:r>
        <w:rPr>
          <w:sz w:val="28"/>
          <w:szCs w:val="28"/>
        </w:rPr>
        <w:t>Theo nhu cầu phòng chống trộm và bảo vệ an toàn cho sinh viên và học sinh. Hiện nay trên thế giới, trong các môi trường cộng đồng, đang áp dụng các mô hình nhận diện các biển số xe, nhân viên, chống trộm. Các công ty lớn như FPT,…, các bãi đỗ xe, các công trình nhà máy, xí nghiệp, các nút giao thông công cộng.</w:t>
      </w:r>
      <w:bookmarkEnd w:id="33"/>
      <w:bookmarkEnd w:id="34"/>
      <w:r>
        <w:rPr>
          <w:sz w:val="28"/>
          <w:szCs w:val="28"/>
        </w:rPr>
        <w:t xml:space="preserve"> </w:t>
      </w:r>
    </w:p>
    <w:p w14:paraId="3D715445" w14:textId="77777777" w:rsidR="00EE11B0" w:rsidRDefault="00000000">
      <w:pPr>
        <w:ind w:firstLine="720"/>
        <w:rPr>
          <w:sz w:val="28"/>
          <w:szCs w:val="28"/>
        </w:rPr>
      </w:pPr>
      <w:bookmarkStart w:id="35" w:name="_Toc1934"/>
      <w:bookmarkStart w:id="36" w:name="_Toc1988"/>
      <w:r>
        <w:rPr>
          <w:sz w:val="28"/>
          <w:szCs w:val="28"/>
        </w:rPr>
        <w:t>Bởi lý do đó, chúng tôi đã lên ý tưởng để xây dựng một ứng dụng hỗ trợ nhận diện học sinh sinh viên trường Cao Đẳng Nghề Đà Nẵng. Để đề bảo vệ an toàn cho học sinh, sinh viên khi ra vào nhà trường.</w:t>
      </w:r>
      <w:bookmarkStart w:id="37" w:name="_Toc29465"/>
      <w:bookmarkStart w:id="38" w:name="_Toc9994"/>
      <w:bookmarkEnd w:id="35"/>
      <w:bookmarkEnd w:id="36"/>
    </w:p>
    <w:p w14:paraId="3FBAA8FE" w14:textId="77777777" w:rsidR="00EE11B0" w:rsidRDefault="00000000">
      <w:pPr>
        <w:numPr>
          <w:ilvl w:val="0"/>
          <w:numId w:val="11"/>
        </w:numPr>
        <w:outlineLvl w:val="0"/>
        <w:rPr>
          <w:b/>
          <w:bCs/>
          <w:sz w:val="28"/>
          <w:szCs w:val="28"/>
        </w:rPr>
      </w:pPr>
      <w:bookmarkStart w:id="39" w:name="_Toc21030"/>
      <w:bookmarkStart w:id="40" w:name="_Toc5043"/>
      <w:bookmarkStart w:id="41" w:name="_Toc9877"/>
      <w:r>
        <w:rPr>
          <w:b/>
          <w:bCs/>
          <w:sz w:val="28"/>
          <w:szCs w:val="28"/>
        </w:rPr>
        <w:t>Mục tiêu đề tài</w:t>
      </w:r>
      <w:bookmarkEnd w:id="37"/>
      <w:bookmarkEnd w:id="38"/>
      <w:bookmarkEnd w:id="39"/>
      <w:bookmarkEnd w:id="40"/>
      <w:bookmarkEnd w:id="41"/>
    </w:p>
    <w:p w14:paraId="76F1EE83" w14:textId="77777777" w:rsidR="00EE11B0" w:rsidRDefault="00000000">
      <w:pPr>
        <w:rPr>
          <w:rFonts w:eastAsia="Yu Gothic Light"/>
          <w:sz w:val="28"/>
          <w:szCs w:val="28"/>
        </w:rPr>
      </w:pPr>
      <w:r>
        <w:rPr>
          <w:rFonts w:eastAsia="Yu Gothic Light"/>
          <w:sz w:val="28"/>
          <w:szCs w:val="28"/>
        </w:rPr>
        <w:tab/>
        <w:t>Với mong muốn giúp nhà trường tăng cường bảo an trong và ngoài trường. Chúng tôi đã đưa ra những mục tiêu như sau:</w:t>
      </w:r>
    </w:p>
    <w:p w14:paraId="3A581A6A" w14:textId="77777777" w:rsidR="00EE11B0" w:rsidRDefault="00000000">
      <w:pPr>
        <w:rPr>
          <w:rFonts w:eastAsia="Yu Gothic Light"/>
          <w:sz w:val="28"/>
          <w:szCs w:val="28"/>
        </w:rPr>
      </w:pPr>
      <w:r>
        <w:rPr>
          <w:rFonts w:eastAsia="Yu Gothic Light"/>
          <w:sz w:val="28"/>
          <w:szCs w:val="28"/>
        </w:rPr>
        <w:tab/>
      </w:r>
      <w:r>
        <w:rPr>
          <w:rFonts w:eastAsia="Yu Gothic Light"/>
          <w:sz w:val="28"/>
          <w:szCs w:val="28"/>
        </w:rPr>
        <w:tab/>
        <w:t>- Nhận dạng khuôn mặt học sinh, sinh viên trong danh sách sinh viên của trường.</w:t>
      </w:r>
    </w:p>
    <w:p w14:paraId="60FA340A" w14:textId="77777777" w:rsidR="00EE11B0" w:rsidRDefault="00000000">
      <w:pPr>
        <w:rPr>
          <w:rFonts w:eastAsia="Yu Gothic Light"/>
          <w:sz w:val="28"/>
          <w:szCs w:val="28"/>
        </w:rPr>
      </w:pPr>
      <w:r>
        <w:rPr>
          <w:rFonts w:eastAsia="Yu Gothic Light"/>
          <w:sz w:val="28"/>
          <w:szCs w:val="28"/>
        </w:rPr>
        <w:tab/>
      </w:r>
      <w:r>
        <w:rPr>
          <w:rFonts w:eastAsia="Yu Gothic Light"/>
          <w:sz w:val="28"/>
          <w:szCs w:val="28"/>
        </w:rPr>
        <w:tab/>
        <w:t>- Nhận dạng được người lạ ra vào trường.</w:t>
      </w:r>
    </w:p>
    <w:p w14:paraId="79AB542C" w14:textId="77777777" w:rsidR="00EE11B0" w:rsidRDefault="00000000">
      <w:pPr>
        <w:rPr>
          <w:rFonts w:eastAsia="Yu Gothic Light"/>
          <w:sz w:val="28"/>
          <w:szCs w:val="28"/>
        </w:rPr>
      </w:pPr>
      <w:r>
        <w:rPr>
          <w:rFonts w:eastAsia="Yu Gothic Light"/>
          <w:sz w:val="28"/>
          <w:szCs w:val="28"/>
        </w:rPr>
        <w:tab/>
      </w:r>
      <w:r>
        <w:rPr>
          <w:rFonts w:eastAsia="Yu Gothic Light"/>
          <w:sz w:val="28"/>
          <w:szCs w:val="28"/>
        </w:rPr>
        <w:tab/>
        <w:t>- Lưu thông tin nhận dạng như giờ, ngày, tháng, năm</w:t>
      </w:r>
    </w:p>
    <w:p w14:paraId="3CC91572" w14:textId="77777777" w:rsidR="00EE11B0" w:rsidRDefault="00000000">
      <w:pPr>
        <w:rPr>
          <w:rFonts w:eastAsia="Yu Gothic Light"/>
          <w:sz w:val="28"/>
          <w:szCs w:val="28"/>
        </w:rPr>
      </w:pPr>
      <w:r>
        <w:rPr>
          <w:rFonts w:eastAsia="Yu Gothic Light"/>
          <w:sz w:val="28"/>
          <w:szCs w:val="28"/>
        </w:rPr>
        <w:tab/>
      </w:r>
      <w:r>
        <w:rPr>
          <w:rFonts w:eastAsia="Yu Gothic Light"/>
          <w:sz w:val="28"/>
          <w:szCs w:val="28"/>
        </w:rPr>
        <w:tab/>
        <w:t>- Thực hiện thao tác xóa sinh viên trên hệ thống nhận dạng</w:t>
      </w:r>
    </w:p>
    <w:p w14:paraId="09487AD4" w14:textId="77777777" w:rsidR="00EE11B0" w:rsidRDefault="00000000">
      <w:pPr>
        <w:rPr>
          <w:rFonts w:eastAsia="Yu Gothic Light"/>
          <w:sz w:val="28"/>
          <w:szCs w:val="28"/>
        </w:rPr>
      </w:pPr>
      <w:r>
        <w:rPr>
          <w:rFonts w:eastAsia="Yu Gothic Light"/>
          <w:sz w:val="28"/>
          <w:szCs w:val="28"/>
        </w:rPr>
        <w:tab/>
      </w:r>
      <w:r>
        <w:rPr>
          <w:rFonts w:eastAsia="Yu Gothic Light"/>
          <w:sz w:val="28"/>
          <w:szCs w:val="28"/>
        </w:rPr>
        <w:tab/>
        <w:t>- Thực hiện thao tác xóa danh sách nhận dạng trong danh sách nhận dạng.</w:t>
      </w:r>
      <w:r>
        <w:rPr>
          <w:rFonts w:eastAsia="Yu Gothic Light"/>
          <w:sz w:val="28"/>
          <w:szCs w:val="28"/>
        </w:rPr>
        <w:br w:type="page"/>
      </w:r>
    </w:p>
    <w:p w14:paraId="3C9CC446" w14:textId="77777777" w:rsidR="00EE11B0" w:rsidRDefault="00000000">
      <w:pPr>
        <w:pStyle w:val="Heading1"/>
        <w:spacing w:line="360" w:lineRule="auto"/>
        <w:jc w:val="center"/>
        <w:rPr>
          <w:sz w:val="28"/>
          <w:szCs w:val="28"/>
        </w:rPr>
      </w:pPr>
      <w:bookmarkStart w:id="42" w:name="_Toc20287"/>
      <w:bookmarkStart w:id="43" w:name="_Toc9794773"/>
      <w:bookmarkStart w:id="44" w:name="_Toc27483"/>
      <w:bookmarkStart w:id="45" w:name="_Toc17047"/>
      <w:bookmarkStart w:id="46" w:name="_Toc26532"/>
      <w:bookmarkStart w:id="47" w:name="_Toc11309"/>
      <w:r>
        <w:rPr>
          <w:sz w:val="28"/>
          <w:szCs w:val="28"/>
        </w:rPr>
        <w:lastRenderedPageBreak/>
        <w:t>CHƯƠNG 2: CƠ SỞ LÝ THUYẾT</w:t>
      </w:r>
      <w:bookmarkEnd w:id="42"/>
      <w:bookmarkEnd w:id="43"/>
      <w:bookmarkEnd w:id="44"/>
      <w:bookmarkEnd w:id="45"/>
      <w:bookmarkEnd w:id="46"/>
      <w:bookmarkEnd w:id="47"/>
    </w:p>
    <w:p w14:paraId="6522802D" w14:textId="77777777" w:rsidR="00EE11B0" w:rsidRDefault="00000000">
      <w:pPr>
        <w:pStyle w:val="Heading2"/>
        <w:numPr>
          <w:ilvl w:val="0"/>
          <w:numId w:val="12"/>
        </w:numPr>
        <w:spacing w:line="360" w:lineRule="auto"/>
        <w:rPr>
          <w:sz w:val="28"/>
          <w:szCs w:val="28"/>
        </w:rPr>
      </w:pPr>
      <w:bookmarkStart w:id="48" w:name="_Toc22786"/>
      <w:bookmarkStart w:id="49" w:name="_Toc7171"/>
      <w:bookmarkStart w:id="50" w:name="_Toc477"/>
      <w:bookmarkStart w:id="51" w:name="_Toc9794775"/>
      <w:r>
        <w:rPr>
          <w:sz w:val="28"/>
          <w:szCs w:val="28"/>
        </w:rPr>
        <w:t>Giới thiệu công nghệ nhận dạng khuôn mặt:</w:t>
      </w:r>
      <w:bookmarkEnd w:id="48"/>
      <w:bookmarkEnd w:id="49"/>
      <w:bookmarkEnd w:id="50"/>
    </w:p>
    <w:p w14:paraId="779C3AE0" w14:textId="77777777" w:rsidR="00EE11B0" w:rsidRDefault="00000000">
      <w:pPr>
        <w:numPr>
          <w:ilvl w:val="0"/>
          <w:numId w:val="13"/>
        </w:numPr>
        <w:rPr>
          <w:color w:val="222222"/>
          <w:sz w:val="28"/>
          <w:szCs w:val="28"/>
          <w:shd w:val="clear" w:color="auto" w:fill="FFFFFF"/>
        </w:rPr>
      </w:pPr>
      <w:r>
        <w:rPr>
          <w:b/>
          <w:bCs/>
          <w:sz w:val="28"/>
          <w:szCs w:val="28"/>
        </w:rPr>
        <w:t>OpenCV:</w:t>
      </w:r>
      <w:r>
        <w:rPr>
          <w:b/>
          <w:bCs/>
          <w:sz w:val="28"/>
          <w:szCs w:val="28"/>
        </w:rPr>
        <w:br/>
      </w:r>
      <w:r>
        <w:rPr>
          <w:sz w:val="28"/>
          <w:szCs w:val="28"/>
        </w:rPr>
        <w:tab/>
        <w:t xml:space="preserve">Chúng tôi sử dụng OpenCV để xử lý ảnh. </w:t>
      </w:r>
      <w:r>
        <w:rPr>
          <w:color w:val="222222"/>
          <w:sz w:val="28"/>
          <w:szCs w:val="28"/>
          <w:shd w:val="clear" w:color="auto" w:fill="FFFFFF"/>
        </w:rPr>
        <w:t>OpenCV viết tắt cho Open Source Computer Vision Library. OpenCV là thư viện nguồn mở hàng đầu cho Computer Vision và Machine Learning, và hiện có thêm tính năng tăng tốc GPU cho các hoạt động theo real-time.</w:t>
      </w:r>
    </w:p>
    <w:p w14:paraId="3F8B9F3B" w14:textId="77777777" w:rsidR="00EE11B0" w:rsidRDefault="00000000">
      <w:pPr>
        <w:numPr>
          <w:ilvl w:val="0"/>
          <w:numId w:val="13"/>
        </w:numPr>
        <w:spacing w:beforeAutospacing="1"/>
        <w:rPr>
          <w:sz w:val="28"/>
          <w:szCs w:val="28"/>
        </w:rPr>
      </w:pPr>
      <w:r>
        <w:rPr>
          <w:b/>
          <w:bCs/>
          <w:color w:val="222222"/>
          <w:sz w:val="28"/>
          <w:szCs w:val="28"/>
          <w:shd w:val="clear" w:color="auto" w:fill="FFFFFF"/>
        </w:rPr>
        <w:t>Mediapipe:</w:t>
      </w:r>
      <w:r>
        <w:rPr>
          <w:b/>
          <w:bCs/>
          <w:color w:val="222222"/>
          <w:sz w:val="28"/>
          <w:szCs w:val="28"/>
          <w:shd w:val="clear" w:color="auto" w:fill="FFFFFF"/>
        </w:rPr>
        <w:br/>
      </w:r>
      <w:r>
        <w:rPr>
          <w:b/>
          <w:bCs/>
          <w:color w:val="222222"/>
          <w:sz w:val="28"/>
          <w:szCs w:val="28"/>
          <w:shd w:val="clear" w:color="auto" w:fill="FFFFFF"/>
        </w:rPr>
        <w:tab/>
      </w:r>
      <w:r>
        <w:rPr>
          <w:rFonts w:eastAsia="Segoe UI"/>
          <w:color w:val="1B1B1B"/>
          <w:sz w:val="28"/>
          <w:szCs w:val="28"/>
          <w:shd w:val="clear" w:color="auto" w:fill="FFFFFF"/>
        </w:rPr>
        <w:t>Về tổng quan, </w:t>
      </w:r>
      <w:hyperlink r:id="rId11" w:tgtFrame="https://viblo.asia/p/_blank" w:history="1">
        <w:r>
          <w:rPr>
            <w:sz w:val="28"/>
            <w:szCs w:val="28"/>
          </w:rPr>
          <w:t>MediaPipe</w:t>
        </w:r>
      </w:hyperlink>
      <w:r>
        <w:rPr>
          <w:sz w:val="28"/>
          <w:szCs w:val="28"/>
        </w:rPr>
        <w:t> là tập hợp của một loạt các giải pháp Machine Learning đa nền tảng, có thể can thiệp được và cực kỳ lightweight. Với đầu vào là một ảnh hoặc một video, nhiệm vụ của chúng ta là tìm ra vị trí và đóng hộp (bounding box) những khuôn mặt con người xuất hiện trên đấy, cũng như đánh dấu các điểm quan trọng (</w:t>
      </w:r>
      <w:r>
        <w:rPr>
          <w:rFonts w:eastAsia="Segoe UI"/>
          <w:i/>
          <w:iCs/>
          <w:color w:val="1B1B1B"/>
          <w:sz w:val="28"/>
          <w:szCs w:val="28"/>
          <w:shd w:val="clear" w:color="auto" w:fill="FFFFFF"/>
        </w:rPr>
        <w:t xml:space="preserve">MediaPipe </w:t>
      </w:r>
      <w:r>
        <w:rPr>
          <w:rFonts w:eastAsia="Segoe UI"/>
          <w:color w:val="1B1B1B"/>
          <w:sz w:val="28"/>
          <w:szCs w:val="28"/>
          <w:shd w:val="clear" w:color="auto" w:fill="FFFFFF"/>
        </w:rPr>
        <w:t xml:space="preserve">sử dụng 5-landmarks) trên khuôn mặt đó. </w:t>
      </w:r>
      <w:r>
        <w:rPr>
          <w:rFonts w:eastAsia="Segoe UI"/>
          <w:i/>
          <w:iCs/>
          <w:color w:val="1B1B1B"/>
          <w:sz w:val="28"/>
          <w:szCs w:val="28"/>
          <w:shd w:val="clear" w:color="auto" w:fill="FFFFFF"/>
        </w:rPr>
        <w:t>MediaPipe Face Detection</w:t>
      </w:r>
      <w:r>
        <w:rPr>
          <w:rFonts w:eastAsia="Segoe UI"/>
          <w:color w:val="1B1B1B"/>
          <w:sz w:val="28"/>
          <w:szCs w:val="28"/>
          <w:shd w:val="clear" w:color="auto" w:fill="FFFFFF"/>
        </w:rPr>
        <w:t xml:space="preserve"> sử dụng mạng </w:t>
      </w:r>
      <w:r>
        <w:rPr>
          <w:rFonts w:eastAsia="Segoe UI"/>
          <w:i/>
          <w:iCs/>
          <w:color w:val="1B1B1B"/>
          <w:sz w:val="28"/>
          <w:szCs w:val="28"/>
          <w:shd w:val="clear" w:color="auto" w:fill="FFFFFF"/>
        </w:rPr>
        <w:t xml:space="preserve">BlazeFace </w:t>
      </w:r>
      <w:r>
        <w:rPr>
          <w:rFonts w:eastAsia="Segoe UI"/>
          <w:color w:val="1B1B1B"/>
          <w:sz w:val="28"/>
          <w:szCs w:val="28"/>
          <w:shd w:val="clear" w:color="auto" w:fill="FFFFFF"/>
        </w:rPr>
        <w:t xml:space="preserve">làm nền tảng nhưng thay đổi backbones. Ngoài ra, thuật toán </w:t>
      </w:r>
      <w:r>
        <w:rPr>
          <w:rFonts w:eastAsia="Segoe UI"/>
          <w:i/>
          <w:iCs/>
          <w:color w:val="1B1B1B"/>
          <w:sz w:val="28"/>
          <w:szCs w:val="28"/>
          <w:shd w:val="clear" w:color="auto" w:fill="FFFFFF"/>
        </w:rPr>
        <w:t>NMS (non-maximum suppression)</w:t>
      </w:r>
      <w:r>
        <w:rPr>
          <w:rFonts w:eastAsia="Segoe UI"/>
          <w:color w:val="1B1B1B"/>
          <w:sz w:val="28"/>
          <w:szCs w:val="28"/>
          <w:shd w:val="clear" w:color="auto" w:fill="FFFFFF"/>
        </w:rPr>
        <w:t xml:space="preserve"> cũng được thay thế bởi một chiến thuật khác, giúp thời gian xử lý giảm đáng kể.</w:t>
      </w:r>
    </w:p>
    <w:p w14:paraId="6A687E03" w14:textId="77777777" w:rsidR="00EE11B0" w:rsidRDefault="00000000">
      <w:pPr>
        <w:numPr>
          <w:ilvl w:val="0"/>
          <w:numId w:val="13"/>
        </w:numPr>
        <w:rPr>
          <w:sz w:val="28"/>
          <w:szCs w:val="28"/>
        </w:rPr>
      </w:pPr>
      <w:r>
        <w:rPr>
          <w:b/>
          <w:bCs/>
          <w:sz w:val="28"/>
          <w:szCs w:val="28"/>
        </w:rPr>
        <w:t>Face recognition:</w:t>
      </w:r>
      <w:r>
        <w:rPr>
          <w:b/>
          <w:bCs/>
          <w:sz w:val="28"/>
          <w:szCs w:val="28"/>
        </w:rPr>
        <w:br/>
      </w:r>
      <w:r>
        <w:rPr>
          <w:b/>
          <w:bCs/>
          <w:sz w:val="28"/>
          <w:szCs w:val="28"/>
        </w:rPr>
        <w:tab/>
      </w:r>
      <w:r>
        <w:rPr>
          <w:sz w:val="28"/>
          <w:szCs w:val="28"/>
        </w:rPr>
        <w:t>Face recognition nhận dạng và thao tác khuôn mặt từ Python hoặc từ dòng lệnh với thư viện nhận dạng khuôn mặt đơn giản nhất thế giới. Được xây dựng bằng cách sử dụng tính năng nhận dạng khuôn mặt tiên tiến nhất của </w:t>
      </w:r>
      <w:hyperlink r:id="rId12" w:history="1">
        <w:r>
          <w:rPr>
            <w:sz w:val="28"/>
            <w:szCs w:val="28"/>
          </w:rPr>
          <w:t>dlib</w:t>
        </w:r>
      </w:hyperlink>
      <w:r>
        <w:rPr>
          <w:sz w:val="28"/>
          <w:szCs w:val="28"/>
        </w:rPr>
        <w:t> được xây dựng bằng học sâu. Mô hình có độ chính xác 99,38% trên các </w:t>
      </w:r>
      <w:hyperlink r:id="rId13" w:history="1">
        <w:r>
          <w:rPr>
            <w:sz w:val="28"/>
            <w:szCs w:val="28"/>
          </w:rPr>
          <w:t>Khuôn mặt được dán nhãn trong điểm chuẩn Wild</w:t>
        </w:r>
      </w:hyperlink>
      <w:r>
        <w:rPr>
          <w:rFonts w:eastAsia="Segoe UI"/>
          <w:color w:val="24292F"/>
          <w:sz w:val="28"/>
          <w:szCs w:val="28"/>
          <w:shd w:val="clear" w:color="auto" w:fill="FFFFFF"/>
        </w:rPr>
        <w:t> .</w:t>
      </w:r>
      <w:r>
        <w:rPr>
          <w:rFonts w:eastAsia="Segoe UI"/>
          <w:color w:val="24292F"/>
          <w:sz w:val="28"/>
          <w:szCs w:val="28"/>
          <w:shd w:val="clear" w:color="auto" w:fill="FFFFFF"/>
        </w:rPr>
        <w:br/>
      </w:r>
      <w:r>
        <w:rPr>
          <w:b/>
          <w:bCs/>
          <w:sz w:val="28"/>
          <w:szCs w:val="28"/>
        </w:rPr>
        <w:tab/>
      </w:r>
      <w:r>
        <w:rPr>
          <w:sz w:val="28"/>
          <w:szCs w:val="28"/>
        </w:rPr>
        <w:t>Face recognition sẽ trích xuất đặc trưng khuôn mặt và đưa ra mã hóa dữ liệu khuôn mặt dạng CNN</w:t>
      </w:r>
    </w:p>
    <w:p w14:paraId="45B7224A" w14:textId="77777777" w:rsidR="00EE11B0" w:rsidRDefault="00000000">
      <w:pPr>
        <w:numPr>
          <w:ilvl w:val="0"/>
          <w:numId w:val="13"/>
        </w:numPr>
        <w:rPr>
          <w:b/>
          <w:bCs/>
          <w:sz w:val="28"/>
          <w:szCs w:val="28"/>
        </w:rPr>
      </w:pPr>
      <w:r>
        <w:rPr>
          <w:b/>
          <w:bCs/>
          <w:sz w:val="28"/>
          <w:szCs w:val="28"/>
        </w:rPr>
        <w:lastRenderedPageBreak/>
        <w:t>CNN:</w:t>
      </w:r>
    </w:p>
    <w:p w14:paraId="1DAB4BA0" w14:textId="77777777" w:rsidR="00EE11B0" w:rsidRDefault="00000000">
      <w:pPr>
        <w:ind w:left="420"/>
        <w:rPr>
          <w:rFonts w:eastAsia="SimSun"/>
          <w:color w:val="222222"/>
          <w:sz w:val="28"/>
          <w:szCs w:val="28"/>
          <w:shd w:val="clear" w:color="auto" w:fill="FFFFFF"/>
        </w:rPr>
      </w:pPr>
      <w:r>
        <w:rPr>
          <w:b/>
          <w:bCs/>
          <w:sz w:val="28"/>
          <w:szCs w:val="28"/>
        </w:rPr>
        <w:tab/>
      </w:r>
      <w:r>
        <w:rPr>
          <w:i/>
          <w:iCs/>
          <w:sz w:val="28"/>
          <w:szCs w:val="28"/>
        </w:rPr>
        <w:t xml:space="preserve">CNN </w:t>
      </w:r>
      <w:r>
        <w:rPr>
          <w:rFonts w:eastAsia="SimSun"/>
          <w:color w:val="222222"/>
          <w:sz w:val="28"/>
          <w:szCs w:val="28"/>
          <w:shd w:val="clear" w:color="auto" w:fill="FFFFFF"/>
        </w:rPr>
        <w:t xml:space="preserve">là một trong những mô hình Deep Learning tiên tiến. Nó giúp cho chúng ta xây dựng được những hệ thống thông minh với độ chính xác cao như hiện nay. 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 </w:t>
      </w:r>
    </w:p>
    <w:p w14:paraId="4F80EB54" w14:textId="77777777" w:rsidR="00EE11B0" w:rsidRDefault="00000000">
      <w:pPr>
        <w:ind w:left="420"/>
        <w:rPr>
          <w:rFonts w:eastAsia="SimSun"/>
          <w:color w:val="222222"/>
          <w:sz w:val="28"/>
          <w:szCs w:val="28"/>
          <w:shd w:val="clear" w:color="auto" w:fill="FFFFFF"/>
        </w:rPr>
      </w:pPr>
      <w:r>
        <w:rPr>
          <w:rFonts w:eastAsia="SimSun"/>
          <w:color w:val="222222"/>
          <w:sz w:val="28"/>
          <w:szCs w:val="28"/>
          <w:shd w:val="clear" w:color="auto" w:fill="FFFFFF"/>
        </w:rPr>
        <w:tab/>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1FD0C3D1" w14:textId="77777777" w:rsidR="00EE11B0" w:rsidRDefault="00000000">
      <w:pPr>
        <w:numPr>
          <w:ilvl w:val="0"/>
          <w:numId w:val="12"/>
        </w:numPr>
        <w:outlineLvl w:val="0"/>
        <w:rPr>
          <w:rFonts w:eastAsia="SimSun"/>
          <w:b/>
          <w:bCs/>
          <w:color w:val="222222"/>
          <w:sz w:val="28"/>
          <w:szCs w:val="28"/>
          <w:shd w:val="clear" w:color="auto" w:fill="FFFFFF"/>
        </w:rPr>
      </w:pPr>
      <w:bookmarkStart w:id="52" w:name="_Toc6935"/>
      <w:r>
        <w:rPr>
          <w:rFonts w:eastAsia="SimSun"/>
          <w:b/>
          <w:bCs/>
          <w:color w:val="222222"/>
          <w:sz w:val="28"/>
          <w:szCs w:val="28"/>
          <w:shd w:val="clear" w:color="auto" w:fill="FFFFFF"/>
        </w:rPr>
        <w:t>Các framework được sử dụng:</w:t>
      </w:r>
      <w:bookmarkEnd w:id="52"/>
    </w:p>
    <w:p w14:paraId="26F4FBA6" w14:textId="77777777" w:rsidR="00EE11B0" w:rsidRDefault="00000000">
      <w:pPr>
        <w:ind w:firstLine="720"/>
        <w:rPr>
          <w:rFonts w:eastAsia="SimSun"/>
          <w:color w:val="222222"/>
          <w:sz w:val="28"/>
          <w:szCs w:val="28"/>
          <w:shd w:val="clear" w:color="auto" w:fill="FFFFFF"/>
        </w:rPr>
      </w:pPr>
      <w:r>
        <w:rPr>
          <w:rFonts w:eastAsia="SimSun"/>
          <w:color w:val="222222"/>
          <w:sz w:val="28"/>
          <w:szCs w:val="28"/>
          <w:shd w:val="clear" w:color="auto" w:fill="FFFFFF"/>
        </w:rPr>
        <w:t>Chúng tôi sử dụng Django để làm giao diện và các chức năng quản trị cho ứng dụng hỗ trợ nhận dạng khuôn mặt.</w:t>
      </w:r>
    </w:p>
    <w:p w14:paraId="1F66D72A" w14:textId="77777777" w:rsidR="00EE11B0" w:rsidRDefault="00000000">
      <w:pPr>
        <w:numPr>
          <w:ilvl w:val="0"/>
          <w:numId w:val="14"/>
        </w:numPr>
        <w:outlineLvl w:val="1"/>
        <w:rPr>
          <w:rFonts w:eastAsia="SimSun"/>
          <w:b/>
          <w:bCs/>
          <w:color w:val="222222"/>
          <w:sz w:val="28"/>
          <w:szCs w:val="28"/>
          <w:shd w:val="clear" w:color="auto" w:fill="FFFFFF"/>
        </w:rPr>
      </w:pPr>
      <w:r>
        <w:rPr>
          <w:rFonts w:eastAsia="SimSun"/>
          <w:b/>
          <w:bCs/>
          <w:color w:val="222222"/>
          <w:sz w:val="28"/>
          <w:szCs w:val="28"/>
          <w:shd w:val="clear" w:color="auto" w:fill="FFFFFF"/>
        </w:rPr>
        <w:t>Khái niệm Django:</w:t>
      </w:r>
    </w:p>
    <w:p w14:paraId="47592127" w14:textId="77777777" w:rsidR="00EE11B0" w:rsidRDefault="00000000">
      <w:pPr>
        <w:ind w:firstLine="720"/>
        <w:rPr>
          <w:rFonts w:eastAsia="Roboto"/>
          <w:color w:val="333333"/>
          <w:sz w:val="28"/>
          <w:szCs w:val="28"/>
          <w:shd w:val="clear" w:color="auto" w:fill="FFFFFF"/>
        </w:rPr>
      </w:pPr>
      <w:r>
        <w:rPr>
          <w:rStyle w:val="Strong"/>
          <w:rFonts w:eastAsia="RobotoBold"/>
          <w:b w:val="0"/>
          <w:bCs w:val="0"/>
          <w:color w:val="333333"/>
          <w:sz w:val="28"/>
          <w:szCs w:val="28"/>
          <w:shd w:val="clear" w:color="auto" w:fill="FFFFFF"/>
        </w:rPr>
        <w:t>Django </w:t>
      </w:r>
      <w:r>
        <w:rPr>
          <w:rFonts w:eastAsia="Roboto"/>
          <w:color w:val="333333"/>
          <w:sz w:val="28"/>
          <w:szCs w:val="28"/>
          <w:shd w:val="clear" w:color="auto" w:fill="FFFFFF"/>
        </w:rPr>
        <w:t>là một </w:t>
      </w:r>
      <w:r>
        <w:rPr>
          <w:rStyle w:val="Strong"/>
          <w:rFonts w:eastAsia="RobotoBold"/>
          <w:b w:val="0"/>
          <w:bCs w:val="0"/>
          <w:color w:val="333333"/>
          <w:sz w:val="28"/>
          <w:szCs w:val="28"/>
          <w:shd w:val="clear" w:color="auto" w:fill="FFFFFF"/>
        </w:rPr>
        <w:t>Framework lập trình Web</w:t>
      </w:r>
      <w:r>
        <w:rPr>
          <w:rFonts w:eastAsia="Roboto"/>
          <w:color w:val="333333"/>
          <w:sz w:val="28"/>
          <w:szCs w:val="28"/>
          <w:shd w:val="clear" w:color="auto" w:fill="FFFFFF"/>
        </w:rPr>
        <w:t> bậc cao, mã nguồn mở được viết bằng </w:t>
      </w:r>
      <w:r>
        <w:rPr>
          <w:rStyle w:val="Strong"/>
          <w:rFonts w:eastAsia="RobotoBold"/>
          <w:b w:val="0"/>
          <w:bCs w:val="0"/>
          <w:color w:val="333333"/>
          <w:sz w:val="28"/>
          <w:szCs w:val="28"/>
          <w:shd w:val="clear" w:color="auto" w:fill="FFFFFF"/>
        </w:rPr>
        <w:t>Ngôn ngữ lập trình Python</w:t>
      </w:r>
      <w:r>
        <w:rPr>
          <w:rFonts w:eastAsia="Roboto"/>
          <w:color w:val="333333"/>
          <w:sz w:val="28"/>
          <w:szCs w:val="28"/>
          <w:shd w:val="clear" w:color="auto" w:fill="FFFFFF"/>
        </w:rPr>
        <w:t>.</w:t>
      </w:r>
    </w:p>
    <w:p w14:paraId="4159A62A" w14:textId="77777777" w:rsidR="00EE11B0" w:rsidRDefault="00000000">
      <w:pPr>
        <w:numPr>
          <w:ilvl w:val="0"/>
          <w:numId w:val="14"/>
        </w:numPr>
        <w:outlineLvl w:val="1"/>
        <w:rPr>
          <w:rFonts w:eastAsia="Roboto"/>
          <w:color w:val="333333"/>
          <w:sz w:val="28"/>
          <w:szCs w:val="28"/>
          <w:shd w:val="clear" w:color="auto" w:fill="FFFFFF"/>
        </w:rPr>
      </w:pPr>
      <w:r>
        <w:rPr>
          <w:rFonts w:eastAsia="Roboto"/>
          <w:b/>
          <w:bCs/>
          <w:color w:val="333333"/>
          <w:sz w:val="28"/>
          <w:szCs w:val="28"/>
          <w:shd w:val="clear" w:color="auto" w:fill="FFFFFF"/>
        </w:rPr>
        <w:t>Mô hình Django:</w:t>
      </w:r>
    </w:p>
    <w:p w14:paraId="274880A9" w14:textId="77777777" w:rsidR="00EE11B0" w:rsidRDefault="00000000">
      <w:pPr>
        <w:ind w:left="420"/>
        <w:rPr>
          <w:rFonts w:eastAsia="Roboto"/>
          <w:color w:val="333333"/>
          <w:sz w:val="28"/>
          <w:szCs w:val="28"/>
          <w:shd w:val="clear" w:color="auto" w:fill="FFFFFF"/>
        </w:rPr>
      </w:pPr>
      <w:r>
        <w:rPr>
          <w:rFonts w:eastAsia="Roboto"/>
          <w:b/>
          <w:bCs/>
          <w:color w:val="333333"/>
          <w:sz w:val="28"/>
          <w:szCs w:val="28"/>
          <w:shd w:val="clear" w:color="auto" w:fill="FFFFFF"/>
        </w:rPr>
        <w:tab/>
      </w:r>
      <w:r>
        <w:rPr>
          <w:rFonts w:eastAsia="Roboto"/>
          <w:color w:val="333333"/>
          <w:sz w:val="28"/>
          <w:szCs w:val="28"/>
          <w:shd w:val="clear" w:color="auto" w:fill="FFFFFF"/>
        </w:rPr>
        <w:t>Django sử dụng mô hình MVT (Model- View- Template) thay vì sử dụng mô hình MVC (Model- View- Controller).</w:t>
      </w:r>
    </w:p>
    <w:p w14:paraId="237CA059" w14:textId="77777777" w:rsidR="00EE11B0" w:rsidRDefault="00000000">
      <w:pPr>
        <w:ind w:left="420"/>
        <w:rPr>
          <w:rFonts w:eastAsia="Roboto"/>
          <w:color w:val="333333"/>
          <w:sz w:val="28"/>
          <w:szCs w:val="28"/>
          <w:shd w:val="clear" w:color="auto" w:fill="FFFFFF"/>
        </w:rPr>
      </w:pPr>
      <w:r>
        <w:rPr>
          <w:rFonts w:eastAsia="Roboto"/>
          <w:color w:val="333333"/>
          <w:sz w:val="28"/>
          <w:szCs w:val="28"/>
          <w:shd w:val="clear" w:color="auto" w:fill="FFFFFF"/>
        </w:rPr>
        <w:tab/>
        <w:t xml:space="preserve">Mô hình MVT được sử dụng trong khi tạo một khối ứng dụng tương tác với người dùng. Mô hình này bao gồm code HTML với Django Template Language (DTL). Bất cứ khi nào người dùng người request, nó xử lý request của người dùng đó bằng Model, View và Template. Nó hoạt động như một Controller để kiểm tra xem nó có khả dụng hay không bằng cách ánh xạ URL và nếu URL ánh xạ thành </w:t>
      </w:r>
      <w:r>
        <w:rPr>
          <w:rFonts w:eastAsia="Roboto"/>
          <w:color w:val="333333"/>
          <w:sz w:val="28"/>
          <w:szCs w:val="28"/>
          <w:shd w:val="clear" w:color="auto" w:fill="FFFFFF"/>
        </w:rPr>
        <w:lastRenderedPageBreak/>
        <w:t>công thì View sẽ bắt đầu tương tác với Model và gửi lại Template cho người dùng dưới dạng respone.</w:t>
      </w:r>
    </w:p>
    <w:p w14:paraId="7F203EB6" w14:textId="77777777" w:rsidR="00EE11B0" w:rsidRDefault="00000000">
      <w:pPr>
        <w:numPr>
          <w:ilvl w:val="0"/>
          <w:numId w:val="14"/>
        </w:numPr>
        <w:outlineLvl w:val="1"/>
        <w:rPr>
          <w:rFonts w:eastAsia="Roboto"/>
          <w:b/>
          <w:bCs/>
          <w:color w:val="333333"/>
          <w:sz w:val="28"/>
          <w:szCs w:val="28"/>
          <w:shd w:val="clear" w:color="auto" w:fill="FFFFFF"/>
        </w:rPr>
      </w:pPr>
      <w:r>
        <w:rPr>
          <w:rFonts w:eastAsia="Roboto"/>
          <w:b/>
          <w:bCs/>
          <w:color w:val="333333"/>
          <w:sz w:val="28"/>
          <w:szCs w:val="28"/>
          <w:shd w:val="clear" w:color="auto" w:fill="FFFFFF"/>
        </w:rPr>
        <w:t>Các thành phần cơ bản của Django:</w:t>
      </w:r>
    </w:p>
    <w:p w14:paraId="1312B7CB" w14:textId="77777777" w:rsidR="00EE11B0" w:rsidRDefault="00000000">
      <w:pPr>
        <w:ind w:left="420"/>
        <w:rPr>
          <w:rFonts w:eastAsia="Roboto"/>
          <w:color w:val="333333"/>
          <w:sz w:val="28"/>
          <w:szCs w:val="28"/>
          <w:shd w:val="clear" w:color="auto" w:fill="FFFFFF"/>
        </w:rPr>
      </w:pPr>
      <w:r>
        <w:rPr>
          <w:rFonts w:eastAsia="Roboto"/>
          <w:color w:val="333333"/>
          <w:sz w:val="28"/>
          <w:szCs w:val="28"/>
          <w:shd w:val="clear" w:color="auto" w:fill="FFFFFF"/>
        </w:rPr>
        <w:tab/>
        <w:t>Dự án Django tạo ra một tập hợp các cài đặt bao gồm cấu hình cơ sở dữ liệu và các tùy chọn cụ thể cũng như các cài đặt cụ thể của ứng dụng mặc định trong dự án.</w:t>
      </w:r>
    </w:p>
    <w:p w14:paraId="50219AF8" w14:textId="77777777" w:rsidR="00EE11B0" w:rsidRDefault="00000000">
      <w:pPr>
        <w:ind w:left="420"/>
        <w:rPr>
          <w:rFonts w:eastAsia="Roboto"/>
          <w:color w:val="333333"/>
          <w:sz w:val="28"/>
          <w:szCs w:val="28"/>
          <w:shd w:val="clear" w:color="auto" w:fill="FFFFFF"/>
        </w:rPr>
      </w:pPr>
      <w:r>
        <w:rPr>
          <w:rFonts w:eastAsia="Roboto"/>
          <w:color w:val="333333"/>
          <w:sz w:val="28"/>
          <w:szCs w:val="28"/>
          <w:shd w:val="clear" w:color="auto" w:fill="FFFFFF"/>
        </w:rPr>
        <w:tab/>
        <w:t>Các thành phần của Django gồm có:</w:t>
      </w:r>
    </w:p>
    <w:p w14:paraId="34430D16" w14:textId="77777777" w:rsidR="00EE11B0" w:rsidRDefault="00000000">
      <w:pPr>
        <w:numPr>
          <w:ilvl w:val="0"/>
          <w:numId w:val="15"/>
        </w:numPr>
        <w:spacing w:beforeAutospacing="1" w:afterAutospacing="1"/>
        <w:rPr>
          <w:color w:val="000000" w:themeColor="text1"/>
          <w:sz w:val="28"/>
          <w:szCs w:val="28"/>
        </w:rPr>
      </w:pPr>
      <w:r>
        <w:rPr>
          <w:rFonts w:eastAsia="Roboto"/>
          <w:color w:val="000000" w:themeColor="text1"/>
          <w:sz w:val="28"/>
          <w:szCs w:val="28"/>
          <w:shd w:val="clear" w:color="auto" w:fill="FFFFFF"/>
        </w:rPr>
        <w:t>Manage.py: Cho phép bạn tương tác với dự án Django theo các cách khác nhau</w:t>
      </w:r>
    </w:p>
    <w:p w14:paraId="0B59DB8A" w14:textId="77777777" w:rsidR="00EE11B0" w:rsidRDefault="00000000">
      <w:pPr>
        <w:numPr>
          <w:ilvl w:val="0"/>
          <w:numId w:val="16"/>
        </w:numPr>
        <w:spacing w:beforeAutospacing="1" w:afterAutospacing="1"/>
        <w:rPr>
          <w:color w:val="000000" w:themeColor="text1"/>
          <w:sz w:val="28"/>
          <w:szCs w:val="28"/>
        </w:rPr>
      </w:pPr>
      <w:r>
        <w:rPr>
          <w:rFonts w:eastAsia="Roboto"/>
          <w:color w:val="000000" w:themeColor="text1"/>
          <w:sz w:val="28"/>
          <w:szCs w:val="28"/>
          <w:shd w:val="clear" w:color="auto" w:fill="FFFFFF"/>
        </w:rPr>
        <w:t>__init.py__: Nói với trình thông dịch python là thư mục nên được coi là một python package. Tập tin này chủ yếu là trống.</w:t>
      </w:r>
    </w:p>
    <w:p w14:paraId="1147E8BF" w14:textId="77777777" w:rsidR="00EE11B0" w:rsidRDefault="00000000">
      <w:pPr>
        <w:numPr>
          <w:ilvl w:val="0"/>
          <w:numId w:val="17"/>
        </w:numPr>
        <w:spacing w:beforeAutospacing="1" w:afterAutospacing="1"/>
        <w:rPr>
          <w:color w:val="000000" w:themeColor="text1"/>
          <w:sz w:val="28"/>
          <w:szCs w:val="28"/>
        </w:rPr>
      </w:pPr>
      <w:r>
        <w:rPr>
          <w:rFonts w:eastAsia="Roboto"/>
          <w:color w:val="000000" w:themeColor="text1"/>
          <w:sz w:val="28"/>
          <w:szCs w:val="28"/>
          <w:shd w:val="clear" w:color="auto" w:fill="FFFFFF"/>
        </w:rPr>
        <w:t>Setting.py: Tập tin cấu hình</w:t>
      </w:r>
    </w:p>
    <w:p w14:paraId="0EB88FED" w14:textId="77777777" w:rsidR="00EE11B0" w:rsidRDefault="00000000">
      <w:pPr>
        <w:numPr>
          <w:ilvl w:val="0"/>
          <w:numId w:val="18"/>
        </w:numPr>
        <w:spacing w:beforeAutospacing="1" w:afterAutospacing="1"/>
        <w:rPr>
          <w:color w:val="000000" w:themeColor="text1"/>
          <w:sz w:val="28"/>
          <w:szCs w:val="28"/>
        </w:rPr>
      </w:pPr>
      <w:r>
        <w:rPr>
          <w:rFonts w:eastAsia="Roboto"/>
          <w:color w:val="000000" w:themeColor="text1"/>
          <w:sz w:val="28"/>
          <w:szCs w:val="28"/>
          <w:shd w:val="clear" w:color="auto" w:fill="FFFFFF"/>
        </w:rPr>
        <w:t>Urls.py: Bao gồm tất cả khai báo URL cho dự án Django và mục lục của trang web Django.</w:t>
      </w:r>
    </w:p>
    <w:p w14:paraId="597634D6" w14:textId="77777777" w:rsidR="00EE11B0" w:rsidRDefault="00000000">
      <w:pPr>
        <w:numPr>
          <w:ilvl w:val="0"/>
          <w:numId w:val="19"/>
        </w:numPr>
        <w:spacing w:beforeAutospacing="1" w:afterAutospacing="1"/>
        <w:rPr>
          <w:rFonts w:eastAsia="Roboto"/>
          <w:color w:val="333333"/>
          <w:sz w:val="28"/>
          <w:szCs w:val="28"/>
          <w:shd w:val="clear" w:color="auto" w:fill="FFFFFF"/>
        </w:rPr>
      </w:pPr>
      <w:r>
        <w:rPr>
          <w:rFonts w:eastAsia="Roboto"/>
          <w:color w:val="000000" w:themeColor="text1"/>
          <w:sz w:val="28"/>
          <w:szCs w:val="28"/>
          <w:shd w:val="clear" w:color="auto" w:fill="FFFFFF"/>
        </w:rPr>
        <w:t>Wsgi.py: Đây là lối vào cho các máy chủ web tương thích WSGI để phục vụ các dự án của bạn và deploy với WSGI.</w:t>
      </w:r>
    </w:p>
    <w:p w14:paraId="26D5E95C" w14:textId="77777777" w:rsidR="00EE11B0" w:rsidRDefault="00000000">
      <w:pPr>
        <w:spacing w:beforeAutospacing="1" w:afterAutospacing="1"/>
        <w:ind w:left="360"/>
        <w:rPr>
          <w:rFonts w:eastAsia="Roboto"/>
          <w:color w:val="333333"/>
          <w:sz w:val="28"/>
          <w:szCs w:val="28"/>
          <w:shd w:val="clear" w:color="auto" w:fill="FFFFFF"/>
        </w:rPr>
      </w:pPr>
      <w:r>
        <w:rPr>
          <w:rFonts w:eastAsia="Roboto"/>
          <w:color w:val="333333"/>
          <w:sz w:val="28"/>
          <w:szCs w:val="28"/>
          <w:shd w:val="clear" w:color="auto" w:fill="FFFFFF"/>
        </w:rPr>
        <w:t>Nếu bạn muốn kiểm tra, dự án của bạn có đang chạy không, bạn có thể kiểm tra nó bằng lệnh sau:</w:t>
      </w:r>
    </w:p>
    <w:p w14:paraId="77662C4F" w14:textId="77777777" w:rsidR="00EE11B0" w:rsidRDefault="00000000">
      <w:pPr>
        <w:spacing w:beforeAutospacing="1" w:afterAutospacing="1"/>
        <w:ind w:left="360"/>
        <w:rPr>
          <w:rFonts w:eastAsia="Roboto"/>
          <w:color w:val="333333"/>
          <w:sz w:val="28"/>
          <w:szCs w:val="28"/>
          <w:shd w:val="clear" w:color="auto" w:fill="FFFFFF"/>
        </w:rPr>
      </w:pPr>
      <w:r>
        <w:rPr>
          <w:rFonts w:eastAsia="Roboto"/>
          <w:color w:val="333333"/>
          <w:sz w:val="28"/>
          <w:szCs w:val="28"/>
          <w:shd w:val="clear" w:color="auto" w:fill="FFFFFF"/>
        </w:rPr>
        <w:tab/>
        <w:t xml:space="preserve">Python manage.py runserver </w:t>
      </w:r>
    </w:p>
    <w:p w14:paraId="25BED441" w14:textId="77777777" w:rsidR="00EE11B0" w:rsidRDefault="00000000">
      <w:pPr>
        <w:numPr>
          <w:ilvl w:val="0"/>
          <w:numId w:val="14"/>
        </w:numPr>
        <w:outlineLvl w:val="1"/>
        <w:rPr>
          <w:rFonts w:eastAsia="Roboto"/>
          <w:color w:val="333333"/>
          <w:sz w:val="28"/>
          <w:szCs w:val="28"/>
          <w:shd w:val="clear" w:color="auto" w:fill="FFFFFF"/>
        </w:rPr>
      </w:pPr>
      <w:r>
        <w:rPr>
          <w:rFonts w:eastAsia="Roboto"/>
          <w:b/>
          <w:bCs/>
          <w:color w:val="333333"/>
          <w:sz w:val="28"/>
          <w:szCs w:val="28"/>
          <w:shd w:val="clear" w:color="auto" w:fill="FFFFFF"/>
        </w:rPr>
        <w:t>Cài đặt Django:</w:t>
      </w:r>
    </w:p>
    <w:p w14:paraId="24E17757" w14:textId="77777777" w:rsidR="00EE11B0" w:rsidRDefault="00000000">
      <w:pPr>
        <w:numPr>
          <w:ilvl w:val="0"/>
          <w:numId w:val="20"/>
        </w:numPr>
        <w:spacing w:beforeAutospacing="1" w:afterAutospacing="1"/>
        <w:rPr>
          <w:sz w:val="28"/>
          <w:szCs w:val="28"/>
        </w:rPr>
      </w:pPr>
      <w:r>
        <w:rPr>
          <w:rFonts w:eastAsia="sans-serif"/>
          <w:color w:val="333333"/>
          <w:sz w:val="28"/>
          <w:szCs w:val="28"/>
          <w:shd w:val="clear" w:color="auto" w:fill="FFFFFF"/>
        </w:rPr>
        <w:t>Sử dụng pip để cài đặt Django. Mở cửa sổ cmd, từ cửa sổ cmd gõ lệnh:</w:t>
      </w:r>
    </w:p>
    <w:p w14:paraId="78AC0125"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Fonts w:ascii="Times New Roman" w:eastAsia="Consolas" w:hAnsi="Times New Roman" w:hint="default"/>
          <w:color w:val="CCCCCC"/>
          <w:sz w:val="28"/>
          <w:szCs w:val="28"/>
        </w:rPr>
      </w:pPr>
      <w:r>
        <w:rPr>
          <w:rStyle w:val="HTMLCode"/>
          <w:rFonts w:ascii="Times New Roman" w:eastAsia="Consolas" w:hAnsi="Times New Roman" w:cs="Times New Roman" w:hint="default"/>
          <w:color w:val="CCCCCC"/>
          <w:sz w:val="28"/>
          <w:szCs w:val="28"/>
          <w:shd w:val="clear" w:color="auto" w:fill="2D2D2D"/>
        </w:rPr>
        <w:lastRenderedPageBreak/>
        <w:t>pip install django</w:t>
      </w:r>
    </w:p>
    <w:p w14:paraId="79B4DFA6" w14:textId="77777777" w:rsidR="00EE11B0" w:rsidRDefault="00000000">
      <w:pPr>
        <w:pStyle w:val="NormalWeb"/>
        <w:shd w:val="clear" w:color="auto" w:fill="FFFFFF"/>
        <w:spacing w:beforeAutospacing="0" w:after="120" w:afterAutospacing="0" w:line="360" w:lineRule="auto"/>
        <w:jc w:val="both"/>
        <w:rPr>
          <w:rFonts w:eastAsia="sans-serif"/>
          <w:color w:val="333333"/>
          <w:sz w:val="28"/>
          <w:szCs w:val="28"/>
        </w:rPr>
      </w:pPr>
      <w:r>
        <w:rPr>
          <w:rStyle w:val="Strong"/>
          <w:rFonts w:eastAsia="sans-serif"/>
          <w:color w:val="333333"/>
          <w:sz w:val="28"/>
          <w:szCs w:val="28"/>
          <w:shd w:val="clear" w:color="auto" w:fill="FFFFFF"/>
        </w:rPr>
        <w:t>Note</w:t>
      </w:r>
      <w:r>
        <w:rPr>
          <w:rFonts w:eastAsia="sans-serif"/>
          <w:color w:val="333333"/>
          <w:sz w:val="28"/>
          <w:szCs w:val="28"/>
          <w:shd w:val="clear" w:color="auto" w:fill="FFFFFF"/>
        </w:rPr>
        <w:t> : Tải Python trước nhá , không có python thì không có Django mà xài.</w:t>
      </w:r>
    </w:p>
    <w:p w14:paraId="2AF4E335" w14:textId="77777777" w:rsidR="00EE11B0" w:rsidRDefault="00000000">
      <w:pPr>
        <w:numPr>
          <w:ilvl w:val="0"/>
          <w:numId w:val="21"/>
        </w:numPr>
        <w:spacing w:beforeAutospacing="1" w:afterAutospacing="1"/>
        <w:rPr>
          <w:sz w:val="28"/>
          <w:szCs w:val="28"/>
        </w:rPr>
      </w:pPr>
      <w:r>
        <w:rPr>
          <w:rFonts w:eastAsia="sans-serif"/>
          <w:color w:val="333333"/>
          <w:sz w:val="28"/>
          <w:szCs w:val="28"/>
          <w:shd w:val="clear" w:color="auto" w:fill="FFFFFF"/>
        </w:rPr>
        <w:t>Kiểm tra Django đã được cài đặt .Từ cửa sổ cmd, chạy python, sau đó kiểm tra phiên bản Django đã cài đặt với các lệnh:</w:t>
      </w:r>
    </w:p>
    <w:p w14:paraId="0FBD447E"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&gt;&gt; import django</w:t>
      </w:r>
    </w:p>
    <w:p w14:paraId="6AF96040" w14:textId="77777777" w:rsidR="00EE11B0" w:rsidRDefault="00EE11B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p>
    <w:p w14:paraId="7BEE6637"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Fonts w:ascii="Times New Roman" w:eastAsia="Consolas" w:hAnsi="Times New Roman" w:hint="default"/>
          <w:color w:val="CCCCCC"/>
          <w:sz w:val="28"/>
          <w:szCs w:val="28"/>
        </w:rPr>
      </w:pPr>
      <w:r>
        <w:rPr>
          <w:rStyle w:val="HTMLCode"/>
          <w:rFonts w:ascii="Times New Roman" w:eastAsia="Consolas" w:hAnsi="Times New Roman" w:cs="Times New Roman" w:hint="default"/>
          <w:color w:val="CCCCCC"/>
          <w:sz w:val="28"/>
          <w:szCs w:val="28"/>
          <w:shd w:val="clear" w:color="auto" w:fill="2D2D2D"/>
        </w:rPr>
        <w:t>&gt;&gt; print(django.get_version())</w:t>
      </w:r>
    </w:p>
    <w:p w14:paraId="03D44CA3" w14:textId="77777777" w:rsidR="00EE11B0" w:rsidRDefault="00000000">
      <w:pPr>
        <w:shd w:val="clear" w:color="auto" w:fill="FFFFFF"/>
        <w:spacing w:before="120" w:after="120"/>
        <w:outlineLvl w:val="1"/>
        <w:rPr>
          <w:rFonts w:eastAsia="sans-serif"/>
          <w:b/>
          <w:bCs/>
          <w:color w:val="333333"/>
          <w:sz w:val="28"/>
          <w:szCs w:val="28"/>
        </w:rPr>
      </w:pPr>
      <w:r>
        <w:rPr>
          <w:rFonts w:eastAsia="sans-serif"/>
          <w:b/>
          <w:bCs/>
          <w:color w:val="333333"/>
          <w:sz w:val="28"/>
          <w:szCs w:val="28"/>
          <w:shd w:val="clear" w:color="auto" w:fill="FFFFFF"/>
        </w:rPr>
        <w:t>Tạo mới project với Django</w:t>
      </w:r>
    </w:p>
    <w:p w14:paraId="028CB80D" w14:textId="77777777" w:rsidR="00EE11B0" w:rsidRDefault="00000000">
      <w:pPr>
        <w:numPr>
          <w:ilvl w:val="0"/>
          <w:numId w:val="22"/>
        </w:numPr>
        <w:spacing w:beforeAutospacing="1" w:afterAutospacing="1"/>
        <w:rPr>
          <w:sz w:val="28"/>
          <w:szCs w:val="28"/>
        </w:rPr>
      </w:pPr>
      <w:r>
        <w:rPr>
          <w:rFonts w:eastAsia="sans-serif"/>
          <w:color w:val="333333"/>
          <w:sz w:val="28"/>
          <w:szCs w:val="28"/>
          <w:shd w:val="clear" w:color="auto" w:fill="FFFFFF"/>
        </w:rPr>
        <w:t>Từ cửa sổ cmd, tạo mới project bằng lệnh:</w:t>
      </w:r>
    </w:p>
    <w:p w14:paraId="6B7D6BFD"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Fonts w:ascii="Times New Roman" w:eastAsia="Consolas" w:hAnsi="Times New Roman" w:hint="default"/>
          <w:color w:val="CCCCCC"/>
          <w:sz w:val="28"/>
          <w:szCs w:val="28"/>
        </w:rPr>
      </w:pPr>
      <w:r>
        <w:rPr>
          <w:rStyle w:val="HTMLCode"/>
          <w:rFonts w:ascii="Times New Roman" w:eastAsia="Consolas" w:hAnsi="Times New Roman" w:cs="Times New Roman" w:hint="default"/>
          <w:color w:val="CCCCCC"/>
          <w:sz w:val="28"/>
          <w:szCs w:val="28"/>
          <w:shd w:val="clear" w:color="auto" w:fill="2D2D2D"/>
        </w:rPr>
        <w:t>django-admin startproject mysite</w:t>
      </w:r>
    </w:p>
    <w:p w14:paraId="45A4BBA1" w14:textId="77777777" w:rsidR="00EE11B0" w:rsidRDefault="00000000">
      <w:pPr>
        <w:numPr>
          <w:ilvl w:val="0"/>
          <w:numId w:val="23"/>
        </w:numPr>
        <w:spacing w:beforeAutospacing="1" w:afterAutospacing="1"/>
        <w:rPr>
          <w:sz w:val="28"/>
          <w:szCs w:val="28"/>
        </w:rPr>
      </w:pPr>
      <w:r>
        <w:rPr>
          <w:rFonts w:eastAsia="sans-serif"/>
          <w:color w:val="333333"/>
          <w:sz w:val="28"/>
          <w:szCs w:val="28"/>
          <w:shd w:val="clear" w:color="auto" w:fill="FFFFFF"/>
        </w:rPr>
        <w:t>Project mới sẽ được tạo ra trong thư mục mysite với các file như sau:</w:t>
      </w:r>
    </w:p>
    <w:p w14:paraId="5BBEDD7D"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mysite/</w:t>
      </w:r>
    </w:p>
    <w:p w14:paraId="4443E19F"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 xml:space="preserve">    manage.py</w:t>
      </w:r>
    </w:p>
    <w:p w14:paraId="7B336919"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 xml:space="preserve">    mysite/</w:t>
      </w:r>
    </w:p>
    <w:p w14:paraId="7E53EA33"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 xml:space="preserve">        __init__.py</w:t>
      </w:r>
    </w:p>
    <w:p w14:paraId="744CAC1F"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 xml:space="preserve">        settings.py</w:t>
      </w:r>
    </w:p>
    <w:p w14:paraId="3C741C5F"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 xml:space="preserve">        urls.py</w:t>
      </w:r>
    </w:p>
    <w:p w14:paraId="4D712CC5"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Fonts w:ascii="Times New Roman" w:eastAsia="Consolas" w:hAnsi="Times New Roman" w:hint="default"/>
          <w:color w:val="CCCCCC"/>
          <w:sz w:val="28"/>
          <w:szCs w:val="28"/>
        </w:rPr>
      </w:pPr>
      <w:r>
        <w:rPr>
          <w:rStyle w:val="HTMLCode"/>
          <w:rFonts w:ascii="Times New Roman" w:eastAsia="Consolas" w:hAnsi="Times New Roman" w:cs="Times New Roman" w:hint="default"/>
          <w:color w:val="CCCCCC"/>
          <w:sz w:val="28"/>
          <w:szCs w:val="28"/>
          <w:shd w:val="clear" w:color="auto" w:fill="2D2D2D"/>
        </w:rPr>
        <w:t xml:space="preserve">        wsgi.py</w:t>
      </w:r>
    </w:p>
    <w:p w14:paraId="09CF6D9E" w14:textId="77777777" w:rsidR="00EE11B0" w:rsidRDefault="00000000">
      <w:pPr>
        <w:numPr>
          <w:ilvl w:val="0"/>
          <w:numId w:val="24"/>
        </w:numPr>
        <w:spacing w:beforeAutospacing="1" w:afterAutospacing="1"/>
        <w:rPr>
          <w:sz w:val="28"/>
          <w:szCs w:val="28"/>
        </w:rPr>
      </w:pPr>
      <w:r>
        <w:rPr>
          <w:rFonts w:eastAsia="sans-serif"/>
          <w:color w:val="333333"/>
          <w:sz w:val="28"/>
          <w:szCs w:val="28"/>
          <w:shd w:val="clear" w:color="auto" w:fill="FFFFFF"/>
        </w:rPr>
        <w:t>Chạy thử sever để coi ok chưa nhá !</w:t>
      </w:r>
    </w:p>
    <w:p w14:paraId="75ACF706" w14:textId="77777777" w:rsidR="00EE11B0" w:rsidRDefault="00000000">
      <w:pPr>
        <w:numPr>
          <w:ilvl w:val="0"/>
          <w:numId w:val="24"/>
        </w:numPr>
        <w:spacing w:beforeAutospacing="1" w:afterAutospacing="1"/>
        <w:rPr>
          <w:sz w:val="28"/>
          <w:szCs w:val="28"/>
        </w:rPr>
      </w:pPr>
      <w:r>
        <w:rPr>
          <w:rFonts w:eastAsia="sans-serif"/>
          <w:color w:val="333333"/>
          <w:sz w:val="28"/>
          <w:szCs w:val="28"/>
          <w:shd w:val="clear" w:color="auto" w:fill="FFFFFF"/>
        </w:rPr>
        <w:lastRenderedPageBreak/>
        <w:t>Từ cửa sổ cmd, di chuyển vào trong thư mục project (mysite) và khởi động server với lệnh:</w:t>
      </w:r>
    </w:p>
    <w:p w14:paraId="078D9CF7"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cd mysite</w:t>
      </w:r>
    </w:p>
    <w:p w14:paraId="5ECB65E7"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Fonts w:ascii="Times New Roman" w:eastAsia="Consolas" w:hAnsi="Times New Roman" w:hint="default"/>
          <w:color w:val="CCCCCC"/>
          <w:sz w:val="28"/>
          <w:szCs w:val="28"/>
        </w:rPr>
      </w:pPr>
      <w:r>
        <w:rPr>
          <w:rStyle w:val="HTMLCode"/>
          <w:rFonts w:ascii="Times New Roman" w:eastAsia="Consolas" w:hAnsi="Times New Roman" w:cs="Times New Roman" w:hint="default"/>
          <w:color w:val="CCCCCC"/>
          <w:sz w:val="28"/>
          <w:szCs w:val="28"/>
          <w:shd w:val="clear" w:color="auto" w:fill="2D2D2D"/>
        </w:rPr>
        <w:t>python manage.py runserver</w:t>
      </w:r>
    </w:p>
    <w:p w14:paraId="3C113545" w14:textId="77777777" w:rsidR="00EE11B0" w:rsidRDefault="00000000">
      <w:pPr>
        <w:numPr>
          <w:ilvl w:val="0"/>
          <w:numId w:val="25"/>
        </w:numPr>
        <w:spacing w:beforeAutospacing="1" w:afterAutospacing="1"/>
        <w:rPr>
          <w:sz w:val="28"/>
          <w:szCs w:val="28"/>
        </w:rPr>
      </w:pPr>
      <w:r>
        <w:rPr>
          <w:rFonts w:eastAsia="sans-serif"/>
          <w:color w:val="333333"/>
          <w:sz w:val="28"/>
          <w:szCs w:val="28"/>
          <w:shd w:val="clear" w:color="auto" w:fill="FFFFFF"/>
        </w:rPr>
        <w:t>Kết quả:</w:t>
      </w:r>
    </w:p>
    <w:p w14:paraId="7B35768C" w14:textId="77777777" w:rsidR="00EE11B0" w:rsidRDefault="00000000">
      <w:pPr>
        <w:pStyle w:val="NormalWeb"/>
        <w:shd w:val="clear" w:color="auto" w:fill="FFFFFF"/>
        <w:spacing w:beforeAutospacing="0" w:after="120" w:afterAutospacing="0" w:line="360" w:lineRule="auto"/>
        <w:jc w:val="both"/>
        <w:rPr>
          <w:rFonts w:eastAsia="sans-serif"/>
          <w:color w:val="333333"/>
          <w:sz w:val="28"/>
          <w:szCs w:val="28"/>
          <w:shd w:val="clear" w:color="auto" w:fill="FFFFFF"/>
        </w:rPr>
      </w:pPr>
      <w:r>
        <w:rPr>
          <w:rFonts w:eastAsia="sans-serif"/>
          <w:noProof/>
          <w:color w:val="333333"/>
          <w:sz w:val="28"/>
          <w:szCs w:val="28"/>
          <w:shd w:val="clear" w:color="auto" w:fill="FFFFFF"/>
        </w:rPr>
        <w:drawing>
          <wp:inline distT="0" distB="0" distL="114300" distR="114300" wp14:anchorId="531C3486" wp14:editId="7C17DA9C">
            <wp:extent cx="5274945" cy="1550670"/>
            <wp:effectExtent l="0" t="0" r="13335" b="381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4"/>
                    <a:srcRect b="43681"/>
                    <a:stretch>
                      <a:fillRect/>
                    </a:stretch>
                  </pic:blipFill>
                  <pic:spPr>
                    <a:xfrm>
                      <a:off x="0" y="0"/>
                      <a:ext cx="5274945" cy="1550670"/>
                    </a:xfrm>
                    <a:prstGeom prst="rect">
                      <a:avLst/>
                    </a:prstGeom>
                    <a:noFill/>
                    <a:ln w="9525">
                      <a:noFill/>
                    </a:ln>
                  </pic:spPr>
                </pic:pic>
              </a:graphicData>
            </a:graphic>
          </wp:inline>
        </w:drawing>
      </w:r>
    </w:p>
    <w:p w14:paraId="4D11DAEF" w14:textId="77777777" w:rsidR="00EE11B0" w:rsidRDefault="00000000">
      <w:pPr>
        <w:pStyle w:val="Caption"/>
        <w:shd w:val="clear" w:color="auto" w:fill="FFFFFF"/>
        <w:spacing w:after="120"/>
        <w:jc w:val="center"/>
        <w:rPr>
          <w:rFonts w:ascii="Times New Roman" w:eastAsia="sans-serif" w:hAnsi="Times New Roman" w:cs="Times New Roman"/>
          <w:color w:val="333333"/>
          <w:sz w:val="28"/>
          <w:szCs w:val="28"/>
          <w:shd w:val="clear" w:color="auto" w:fill="FFFFFF"/>
        </w:rPr>
      </w:pPr>
      <w:r>
        <w:t xml:space="preserve">Hình ảnh </w:t>
      </w:r>
      <w:fldSimple w:instr=" SEQ Hình_ảnh \* ARABIC ">
        <w:r>
          <w:t>1</w:t>
        </w:r>
      </w:fldSimple>
      <w:r>
        <w:t>. Kết quả cài đặt DjangoKết quả cài đặt Django(1)</w:t>
      </w:r>
    </w:p>
    <w:p w14:paraId="4108E940" w14:textId="77777777" w:rsidR="00EE11B0" w:rsidRDefault="00000000">
      <w:pPr>
        <w:pStyle w:val="NormalWeb"/>
        <w:shd w:val="clear" w:color="auto" w:fill="FFFFFF"/>
        <w:spacing w:beforeAutospacing="0" w:after="120" w:afterAutospacing="0" w:line="360" w:lineRule="auto"/>
        <w:jc w:val="both"/>
        <w:rPr>
          <w:rFonts w:eastAsia="sans-serif"/>
          <w:color w:val="333333"/>
          <w:sz w:val="28"/>
          <w:szCs w:val="28"/>
        </w:rPr>
      </w:pPr>
      <w:r>
        <w:rPr>
          <w:rFonts w:eastAsia="sans-serif"/>
          <w:color w:val="333333"/>
          <w:sz w:val="28"/>
          <w:szCs w:val="28"/>
          <w:shd w:val="clear" w:color="auto" w:fill="FFFFFF"/>
        </w:rPr>
        <w:t>Theo mặc định, server sẽ được chạy tại địa chỉ </w:t>
      </w:r>
      <w:hyperlink r:id="rId15" w:history="1">
        <w:r>
          <w:rPr>
            <w:rStyle w:val="Hyperlink"/>
            <w:rFonts w:eastAsia="sans-serif"/>
            <w:color w:val="337AB7"/>
            <w:sz w:val="28"/>
            <w:szCs w:val="28"/>
            <w:u w:val="none"/>
            <w:shd w:val="clear" w:color="auto" w:fill="FFFFFF"/>
          </w:rPr>
          <w:t>http://127.0.0.1:8000</w:t>
        </w:r>
      </w:hyperlink>
    </w:p>
    <w:p w14:paraId="0DE921B5" w14:textId="77777777" w:rsidR="00EE11B0" w:rsidRDefault="00000000">
      <w:pPr>
        <w:pStyle w:val="NormalWeb"/>
        <w:shd w:val="clear" w:color="auto" w:fill="FFFFFF"/>
        <w:spacing w:beforeAutospacing="0" w:after="120" w:afterAutospacing="0" w:line="360" w:lineRule="auto"/>
        <w:jc w:val="center"/>
        <w:rPr>
          <w:rFonts w:eastAsia="sans-serif"/>
          <w:color w:val="333333"/>
          <w:sz w:val="28"/>
          <w:szCs w:val="28"/>
          <w:shd w:val="clear" w:color="auto" w:fill="FFFFFF"/>
        </w:rPr>
      </w:pPr>
      <w:r>
        <w:rPr>
          <w:rFonts w:eastAsia="sans-serif"/>
          <w:noProof/>
          <w:color w:val="333333"/>
          <w:sz w:val="28"/>
          <w:szCs w:val="28"/>
          <w:shd w:val="clear" w:color="auto" w:fill="FFFFFF"/>
        </w:rPr>
        <w:drawing>
          <wp:inline distT="0" distB="0" distL="114300" distR="114300" wp14:anchorId="3A2A7C06" wp14:editId="0AE4B4A5">
            <wp:extent cx="5337175" cy="3144520"/>
            <wp:effectExtent l="0" t="0" r="12065" b="10160"/>
            <wp:docPr id="5"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7"/>
                    <pic:cNvPicPr>
                      <a:picLocks noChangeAspect="1"/>
                    </pic:cNvPicPr>
                  </pic:nvPicPr>
                  <pic:blipFill>
                    <a:blip r:embed="rId16"/>
                    <a:stretch>
                      <a:fillRect/>
                    </a:stretch>
                  </pic:blipFill>
                  <pic:spPr>
                    <a:xfrm>
                      <a:off x="0" y="0"/>
                      <a:ext cx="5337175" cy="3144520"/>
                    </a:xfrm>
                    <a:prstGeom prst="rect">
                      <a:avLst/>
                    </a:prstGeom>
                    <a:noFill/>
                    <a:ln w="9525">
                      <a:noFill/>
                    </a:ln>
                  </pic:spPr>
                </pic:pic>
              </a:graphicData>
            </a:graphic>
          </wp:inline>
        </w:drawing>
      </w:r>
    </w:p>
    <w:p w14:paraId="43BECDFB" w14:textId="77777777" w:rsidR="00EE11B0" w:rsidRDefault="00000000">
      <w:pPr>
        <w:pStyle w:val="Caption"/>
        <w:shd w:val="clear" w:color="auto" w:fill="FFFFFF"/>
        <w:spacing w:after="120"/>
        <w:jc w:val="center"/>
        <w:rPr>
          <w:rFonts w:ascii="Times New Roman" w:eastAsia="sans-serif" w:hAnsi="Times New Roman" w:cs="Times New Roman"/>
          <w:color w:val="333333"/>
          <w:sz w:val="28"/>
          <w:szCs w:val="28"/>
          <w:shd w:val="clear" w:color="auto" w:fill="FFFFFF"/>
        </w:rPr>
      </w:pPr>
      <w:r>
        <w:t xml:space="preserve">Hình ảnh </w:t>
      </w:r>
      <w:fldSimple w:instr=" SEQ Hình_ảnh \* ARABIC ">
        <w:r>
          <w:t>2</w:t>
        </w:r>
      </w:fldSimple>
      <w:r>
        <w:t>. Kết quả cài đặt DjangoKết quả cài đặt Django(2)</w:t>
      </w:r>
    </w:p>
    <w:p w14:paraId="09F0FCFD" w14:textId="77777777" w:rsidR="00EE11B0" w:rsidRDefault="00000000">
      <w:pPr>
        <w:pStyle w:val="NormalWeb"/>
        <w:shd w:val="clear" w:color="auto" w:fill="FFFFFF"/>
        <w:spacing w:beforeAutospacing="0" w:after="120" w:afterAutospacing="0" w:line="360" w:lineRule="auto"/>
        <w:jc w:val="both"/>
        <w:rPr>
          <w:rFonts w:eastAsia="sans-serif"/>
          <w:color w:val="333333"/>
          <w:sz w:val="28"/>
          <w:szCs w:val="28"/>
        </w:rPr>
      </w:pPr>
      <w:r>
        <w:rPr>
          <w:rFonts w:eastAsia="sans-serif"/>
          <w:color w:val="333333"/>
          <w:sz w:val="28"/>
          <w:szCs w:val="28"/>
          <w:shd w:val="clear" w:color="auto" w:fill="FFFFFF"/>
        </w:rPr>
        <w:t>Để thay đổi địa chỉ ip và cổng mà server sẽ chạy, có thể dùng lệnh:</w:t>
      </w:r>
    </w:p>
    <w:p w14:paraId="7D26317A"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Fonts w:ascii="Times New Roman" w:eastAsia="Consolas" w:hAnsi="Times New Roman" w:hint="default"/>
          <w:color w:val="CCCCCC"/>
          <w:sz w:val="28"/>
          <w:szCs w:val="28"/>
        </w:rPr>
      </w:pPr>
      <w:r>
        <w:rPr>
          <w:rStyle w:val="HTMLCode"/>
          <w:rFonts w:ascii="Times New Roman" w:eastAsia="Consolas" w:hAnsi="Times New Roman" w:cs="Times New Roman" w:hint="default"/>
          <w:color w:val="CCCCCC"/>
          <w:sz w:val="28"/>
          <w:szCs w:val="28"/>
          <w:shd w:val="clear" w:color="auto" w:fill="2D2D2D"/>
        </w:rPr>
        <w:lastRenderedPageBreak/>
        <w:t>python manage.py runserver 80</w:t>
      </w:r>
    </w:p>
    <w:p w14:paraId="3D44FEAC" w14:textId="77777777" w:rsidR="00EE11B0" w:rsidRDefault="00000000">
      <w:pPr>
        <w:pStyle w:val="NormalWeb"/>
        <w:shd w:val="clear" w:color="auto" w:fill="FFFFFF"/>
        <w:spacing w:beforeAutospacing="0" w:after="120" w:afterAutospacing="0" w:line="360" w:lineRule="auto"/>
        <w:jc w:val="both"/>
        <w:rPr>
          <w:rFonts w:eastAsia="sans-serif"/>
          <w:color w:val="333333"/>
          <w:sz w:val="28"/>
          <w:szCs w:val="28"/>
        </w:rPr>
      </w:pPr>
      <w:r>
        <w:rPr>
          <w:rFonts w:eastAsia="sans-serif"/>
          <w:color w:val="333333"/>
          <w:sz w:val="28"/>
          <w:szCs w:val="28"/>
          <w:shd w:val="clear" w:color="auto" w:fill="FFFFFF"/>
        </w:rPr>
        <w:t>Nó đổi port server sang port 8080</w:t>
      </w:r>
    </w:p>
    <w:p w14:paraId="1AEACEF3" w14:textId="77777777" w:rsidR="00EE11B0" w:rsidRDefault="00000000">
      <w:pPr>
        <w:pStyle w:val="NormalWeb"/>
        <w:shd w:val="clear" w:color="auto" w:fill="FFFFFF"/>
        <w:spacing w:beforeAutospacing="0" w:after="120" w:afterAutospacing="0" w:line="360" w:lineRule="auto"/>
        <w:jc w:val="both"/>
        <w:rPr>
          <w:rFonts w:eastAsia="sans-serif"/>
          <w:color w:val="333333"/>
          <w:sz w:val="28"/>
          <w:szCs w:val="28"/>
        </w:rPr>
      </w:pPr>
      <w:r>
        <w:rPr>
          <w:rFonts w:eastAsia="sans-serif"/>
          <w:color w:val="333333"/>
          <w:sz w:val="28"/>
          <w:szCs w:val="28"/>
          <w:shd w:val="clear" w:color="auto" w:fill="FFFFFF"/>
        </w:rPr>
        <w:t>Vài ví dụ về port server:</w:t>
      </w:r>
    </w:p>
    <w:p w14:paraId="3D11F82D"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python manage.py runserver 8080          # nghe tại cổng 8080</w:t>
      </w:r>
    </w:p>
    <w:p w14:paraId="756A9D27"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Style w:val="HTMLCode"/>
          <w:rFonts w:ascii="Times New Roman" w:eastAsia="Consolas" w:hAnsi="Times New Roman" w:cs="Times New Roman" w:hint="default"/>
          <w:color w:val="CCCCCC"/>
          <w:sz w:val="28"/>
          <w:szCs w:val="28"/>
          <w:shd w:val="clear" w:color="auto" w:fill="2D2D2D"/>
        </w:rPr>
      </w:pPr>
      <w:r>
        <w:rPr>
          <w:rStyle w:val="HTMLCode"/>
          <w:rFonts w:ascii="Times New Roman" w:eastAsia="Consolas" w:hAnsi="Times New Roman" w:cs="Times New Roman" w:hint="default"/>
          <w:color w:val="CCCCCC"/>
          <w:sz w:val="28"/>
          <w:szCs w:val="28"/>
          <w:shd w:val="clear" w:color="auto" w:fill="2D2D2D"/>
        </w:rPr>
        <w:t>python manage.py runserver 0.0.0.0:8080  # nghe tại cổng 8080, tất cả ip</w:t>
      </w:r>
    </w:p>
    <w:p w14:paraId="161BD3F6" w14:textId="77777777" w:rsidR="00EE11B0" w:rsidRDefault="00000000">
      <w:pPr>
        <w:pStyle w:val="HTMLPreformatted"/>
        <w:pBdr>
          <w:top w:val="single" w:sz="4" w:space="10" w:color="CCCCCC"/>
          <w:left w:val="single" w:sz="4" w:space="10" w:color="CCCCCC"/>
          <w:bottom w:val="single" w:sz="4" w:space="10" w:color="CCCCCC"/>
          <w:right w:val="single" w:sz="4" w:space="10" w:color="CCCCCC"/>
        </w:pBdr>
        <w:shd w:val="clear" w:color="auto" w:fill="2D2D2D"/>
        <w:spacing w:line="360" w:lineRule="auto"/>
        <w:rPr>
          <w:rFonts w:ascii="Times New Roman" w:eastAsia="Consolas" w:hAnsi="Times New Roman" w:hint="default"/>
          <w:color w:val="CCCCCC"/>
          <w:sz w:val="28"/>
          <w:szCs w:val="28"/>
        </w:rPr>
      </w:pPr>
      <w:r>
        <w:rPr>
          <w:rStyle w:val="HTMLCode"/>
          <w:rFonts w:ascii="Times New Roman" w:eastAsia="Consolas" w:hAnsi="Times New Roman" w:cs="Times New Roman" w:hint="default"/>
          <w:color w:val="CCCCCC"/>
          <w:sz w:val="28"/>
          <w:szCs w:val="28"/>
          <w:shd w:val="clear" w:color="auto" w:fill="2D2D2D"/>
        </w:rPr>
        <w:t>python manage.py runserver 0:8080        # nghe tại cổng 8080, tất cả ip</w:t>
      </w:r>
    </w:p>
    <w:p w14:paraId="449F4255" w14:textId="77777777" w:rsidR="00EE11B0" w:rsidRDefault="00EE11B0">
      <w:pPr>
        <w:ind w:left="420"/>
        <w:rPr>
          <w:rFonts w:eastAsia="Roboto"/>
          <w:color w:val="333333"/>
          <w:sz w:val="28"/>
          <w:szCs w:val="28"/>
          <w:shd w:val="clear" w:color="auto" w:fill="FFFFFF"/>
        </w:rPr>
      </w:pPr>
    </w:p>
    <w:p w14:paraId="2CC09909" w14:textId="77777777" w:rsidR="00EE11B0" w:rsidRDefault="00000000">
      <w:pPr>
        <w:numPr>
          <w:ilvl w:val="0"/>
          <w:numId w:val="12"/>
        </w:numPr>
        <w:outlineLvl w:val="0"/>
        <w:rPr>
          <w:sz w:val="28"/>
          <w:szCs w:val="28"/>
        </w:rPr>
      </w:pPr>
      <w:bookmarkStart w:id="53" w:name="_Toc22398"/>
      <w:r>
        <w:rPr>
          <w:b/>
          <w:bCs/>
          <w:sz w:val="28"/>
          <w:szCs w:val="28"/>
        </w:rPr>
        <w:t>Ngôn ngữ và thư viện được sử dụng:</w:t>
      </w:r>
      <w:bookmarkEnd w:id="53"/>
    </w:p>
    <w:p w14:paraId="73BBC628" w14:textId="77777777" w:rsidR="00EE11B0" w:rsidRDefault="00000000">
      <w:pPr>
        <w:rPr>
          <w:sz w:val="28"/>
          <w:szCs w:val="28"/>
        </w:rPr>
      </w:pPr>
      <w:r>
        <w:rPr>
          <w:sz w:val="28"/>
          <w:szCs w:val="28"/>
        </w:rPr>
        <w:tab/>
        <w:t>HTML, CSS, Python, Bootstrap</w:t>
      </w:r>
    </w:p>
    <w:p w14:paraId="05ADEF36" w14:textId="77777777" w:rsidR="00EE11B0" w:rsidRDefault="00000000">
      <w:pPr>
        <w:numPr>
          <w:ilvl w:val="0"/>
          <w:numId w:val="26"/>
        </w:numPr>
        <w:outlineLvl w:val="1"/>
        <w:rPr>
          <w:rFonts w:eastAsia="sans-serif"/>
          <w:sz w:val="28"/>
          <w:szCs w:val="28"/>
          <w:shd w:val="clear" w:color="auto" w:fill="FFFFFF"/>
        </w:rPr>
      </w:pPr>
      <w:r>
        <w:rPr>
          <w:b/>
          <w:bCs/>
          <w:sz w:val="28"/>
          <w:szCs w:val="28"/>
        </w:rPr>
        <w:t>Giới thiệu</w:t>
      </w:r>
      <w:bookmarkStart w:id="54" w:name="_Toc9794776"/>
      <w:bookmarkEnd w:id="51"/>
      <w:r>
        <w:rPr>
          <w:b/>
          <w:bCs/>
          <w:sz w:val="28"/>
          <w:szCs w:val="28"/>
        </w:rPr>
        <w:t>:</w:t>
      </w:r>
    </w:p>
    <w:p w14:paraId="7CBE95B3" w14:textId="77777777" w:rsidR="00EE11B0" w:rsidRDefault="00000000">
      <w:pPr>
        <w:rPr>
          <w:rFonts w:eastAsia="sans-serif"/>
          <w:sz w:val="28"/>
          <w:szCs w:val="28"/>
          <w:shd w:val="clear" w:color="auto" w:fill="FFFFFF"/>
        </w:rPr>
      </w:pPr>
      <w:r>
        <w:rPr>
          <w:sz w:val="28"/>
          <w:szCs w:val="28"/>
        </w:rPr>
        <w:tab/>
      </w:r>
      <w:r>
        <w:rPr>
          <w:i/>
          <w:iCs/>
          <w:sz w:val="28"/>
          <w:szCs w:val="28"/>
        </w:rPr>
        <w:t>- HTML:</w:t>
      </w:r>
      <w:r>
        <w:rPr>
          <w:i/>
          <w:iCs/>
          <w:sz w:val="28"/>
          <w:szCs w:val="28"/>
        </w:rPr>
        <w:br/>
      </w:r>
      <w:r>
        <w:rPr>
          <w:i/>
          <w:iCs/>
          <w:sz w:val="28"/>
          <w:szCs w:val="28"/>
        </w:rPr>
        <w:tab/>
      </w:r>
      <w:r>
        <w:rPr>
          <w:rFonts w:eastAsia="sans-serif"/>
          <w:sz w:val="28"/>
          <w:szCs w:val="28"/>
          <w:shd w:val="clear" w:color="auto" w:fill="FFFFFF"/>
        </w:rPr>
        <w:t>HTML (viết tắt của từ </w:t>
      </w:r>
      <w:r>
        <w:rPr>
          <w:rFonts w:eastAsia="sans-serif"/>
          <w:i/>
          <w:iCs/>
          <w:sz w:val="28"/>
          <w:szCs w:val="28"/>
          <w:shd w:val="clear" w:color="auto" w:fill="FFFFFF"/>
        </w:rPr>
        <w:t>HyperText Markup Language</w:t>
      </w:r>
      <w:r>
        <w:rPr>
          <w:rFonts w:eastAsia="sans-serif"/>
          <w:sz w:val="28"/>
          <w:szCs w:val="28"/>
          <w:shd w:val="clear" w:color="auto" w:fill="FFFFFF"/>
        </w:rPr>
        <w:t>, hay là "Ngôn ngữ Đánh dấu Siêu văn bản") là một </w:t>
      </w:r>
      <w:hyperlink r:id="rId17" w:tooltip="Ngôn ngữ đánh dấu" w:history="1">
        <w:r>
          <w:rPr>
            <w:rStyle w:val="Hyperlink"/>
            <w:rFonts w:eastAsia="sans-serif"/>
            <w:color w:val="auto"/>
            <w:sz w:val="28"/>
            <w:szCs w:val="28"/>
            <w:u w:val="none"/>
            <w:shd w:val="clear" w:color="auto" w:fill="FFFFFF"/>
          </w:rPr>
          <w:t>ngôn ngữ đánh dấu</w:t>
        </w:r>
      </w:hyperlink>
      <w:r>
        <w:rPr>
          <w:rFonts w:eastAsia="sans-serif"/>
          <w:sz w:val="28"/>
          <w:szCs w:val="28"/>
          <w:shd w:val="clear" w:color="auto" w:fill="FFFFFF"/>
        </w:rPr>
        <w:t> được thiết kế ra để tạo nên các </w:t>
      </w:r>
      <w:hyperlink r:id="rId18" w:tooltip="Website" w:history="1">
        <w:r>
          <w:rPr>
            <w:rStyle w:val="Hyperlink"/>
            <w:rFonts w:eastAsia="sans-serif"/>
            <w:color w:val="auto"/>
            <w:sz w:val="28"/>
            <w:szCs w:val="28"/>
            <w:u w:val="none"/>
            <w:shd w:val="clear" w:color="auto" w:fill="FFFFFF"/>
          </w:rPr>
          <w:t>trang web</w:t>
        </w:r>
      </w:hyperlink>
      <w:r>
        <w:rPr>
          <w:rFonts w:eastAsia="sans-serif"/>
          <w:sz w:val="28"/>
          <w:szCs w:val="28"/>
          <w:shd w:val="clear" w:color="auto" w:fill="FFFFFF"/>
        </w:rPr>
        <w:t> trên </w:t>
      </w:r>
      <w:hyperlink r:id="rId19" w:tooltip="World Wide Web" w:history="1">
        <w:r>
          <w:rPr>
            <w:rStyle w:val="Hyperlink"/>
            <w:rFonts w:eastAsia="sans-serif"/>
            <w:i/>
            <w:iCs/>
            <w:color w:val="auto"/>
            <w:sz w:val="28"/>
            <w:szCs w:val="28"/>
            <w:u w:val="none"/>
            <w:shd w:val="clear" w:color="auto" w:fill="FFFFFF"/>
          </w:rPr>
          <w:t>World Wide Web</w:t>
        </w:r>
      </w:hyperlink>
      <w:r>
        <w:rPr>
          <w:rFonts w:eastAsia="sans-serif"/>
          <w:sz w:val="28"/>
          <w:szCs w:val="28"/>
          <w:shd w:val="clear" w:color="auto" w:fill="FFFFFF"/>
        </w:rPr>
        <w:t>. Nó có thể được trợ giúp bởi các công nghệ như </w:t>
      </w:r>
      <w:hyperlink r:id="rId20" w:tooltip="CSS" w:history="1">
        <w:r>
          <w:rPr>
            <w:rStyle w:val="Hyperlink"/>
            <w:rFonts w:eastAsia="sans-serif"/>
            <w:i/>
            <w:iCs/>
            <w:color w:val="auto"/>
            <w:sz w:val="28"/>
            <w:szCs w:val="28"/>
            <w:u w:val="none"/>
            <w:shd w:val="clear" w:color="auto" w:fill="FFFFFF"/>
          </w:rPr>
          <w:t>CSS</w:t>
        </w:r>
      </w:hyperlink>
      <w:r>
        <w:rPr>
          <w:rFonts w:eastAsia="sans-serif"/>
          <w:sz w:val="28"/>
          <w:szCs w:val="28"/>
          <w:shd w:val="clear" w:color="auto" w:fill="FFFFFF"/>
        </w:rPr>
        <w:t> và các ngôn ngữ kịch bản giống như </w:t>
      </w:r>
      <w:hyperlink r:id="rId21" w:tooltip="JavaScript" w:history="1">
        <w:r>
          <w:rPr>
            <w:rStyle w:val="Hyperlink"/>
            <w:rFonts w:eastAsia="sans-serif"/>
            <w:i/>
            <w:iCs/>
            <w:color w:val="auto"/>
            <w:sz w:val="28"/>
            <w:szCs w:val="28"/>
            <w:u w:val="none"/>
            <w:shd w:val="clear" w:color="auto" w:fill="FFFFFF"/>
          </w:rPr>
          <w:t>JavaScript</w:t>
        </w:r>
      </w:hyperlink>
      <w:r>
        <w:rPr>
          <w:rFonts w:eastAsia="sans-serif"/>
          <w:sz w:val="28"/>
          <w:szCs w:val="28"/>
          <w:shd w:val="clear" w:color="auto" w:fill="FFFFFF"/>
        </w:rPr>
        <w:t>.</w:t>
      </w:r>
    </w:p>
    <w:p w14:paraId="3681DEE0" w14:textId="77777777" w:rsidR="00EE11B0" w:rsidRDefault="00000000">
      <w:pPr>
        <w:rPr>
          <w:rFonts w:eastAsia="sans-serif"/>
          <w:sz w:val="28"/>
          <w:szCs w:val="28"/>
          <w:shd w:val="clear" w:color="auto" w:fill="FFFFFF"/>
        </w:rPr>
      </w:pPr>
      <w:r>
        <w:rPr>
          <w:rFonts w:eastAsia="sans-serif"/>
          <w:sz w:val="28"/>
          <w:szCs w:val="28"/>
          <w:shd w:val="clear" w:color="auto" w:fill="FFFFFF"/>
        </w:rPr>
        <w:tab/>
      </w:r>
      <w:r>
        <w:rPr>
          <w:rFonts w:eastAsia="sans-serif"/>
          <w:i/>
          <w:iCs/>
          <w:sz w:val="28"/>
          <w:szCs w:val="28"/>
          <w:shd w:val="clear" w:color="auto" w:fill="FFFFFF"/>
        </w:rPr>
        <w:t>- CSS:</w:t>
      </w:r>
      <w:r>
        <w:rPr>
          <w:rFonts w:eastAsia="sans-serif"/>
          <w:i/>
          <w:iCs/>
          <w:sz w:val="28"/>
          <w:szCs w:val="28"/>
          <w:shd w:val="clear" w:color="auto" w:fill="FFFFFF"/>
        </w:rPr>
        <w:br/>
      </w:r>
      <w:r>
        <w:rPr>
          <w:rFonts w:eastAsia="sans-serif"/>
          <w:i/>
          <w:iCs/>
          <w:sz w:val="28"/>
          <w:szCs w:val="28"/>
          <w:shd w:val="clear" w:color="auto" w:fill="FFFFFF"/>
        </w:rPr>
        <w:tab/>
      </w:r>
      <w:r>
        <w:rPr>
          <w:rFonts w:eastAsia="sans-serif"/>
          <w:sz w:val="28"/>
          <w:szCs w:val="28"/>
          <w:shd w:val="clear" w:color="auto" w:fill="FFFFFF"/>
        </w:rPr>
        <w:t>Trong </w:t>
      </w:r>
      <w:hyperlink r:id="rId22" w:tooltip="Tin học" w:history="1">
        <w:r>
          <w:rPr>
            <w:rStyle w:val="Hyperlink"/>
            <w:rFonts w:eastAsia="sans-serif"/>
            <w:color w:val="auto"/>
            <w:sz w:val="28"/>
            <w:szCs w:val="28"/>
            <w:u w:val="none"/>
            <w:shd w:val="clear" w:color="auto" w:fill="FFFFFF"/>
          </w:rPr>
          <w:t>tin học</w:t>
        </w:r>
      </w:hyperlink>
      <w:r>
        <w:rPr>
          <w:rFonts w:eastAsia="sans-serif"/>
          <w:sz w:val="28"/>
          <w:szCs w:val="28"/>
          <w:shd w:val="clear" w:color="auto" w:fill="FFFFFF"/>
        </w:rPr>
        <w:t>, các tập tin định kiểu theo tầng – dịch từ </w:t>
      </w:r>
      <w:hyperlink r:id="rId23" w:tooltip="Tiếng Anh" w:history="1">
        <w:r>
          <w:rPr>
            <w:rStyle w:val="Hyperlink"/>
            <w:rFonts w:eastAsia="sans-serif"/>
            <w:color w:val="auto"/>
            <w:sz w:val="28"/>
            <w:szCs w:val="28"/>
            <w:u w:val="none"/>
            <w:shd w:val="clear" w:color="auto" w:fill="FFFFFF"/>
          </w:rPr>
          <w:t>tiếng Anh</w:t>
        </w:r>
      </w:hyperlink>
      <w:r>
        <w:rPr>
          <w:rFonts w:eastAsia="sans-serif"/>
          <w:sz w:val="28"/>
          <w:szCs w:val="28"/>
          <w:shd w:val="clear" w:color="auto" w:fill="FFFFFF"/>
        </w:rPr>
        <w:t> là </w:t>
      </w:r>
      <w:r>
        <w:rPr>
          <w:rFonts w:eastAsia="sans-serif"/>
          <w:i/>
          <w:iCs/>
          <w:sz w:val="28"/>
          <w:szCs w:val="28"/>
          <w:shd w:val="clear" w:color="auto" w:fill="FFFFFF"/>
        </w:rPr>
        <w:t>Cascading Style Sheets</w:t>
      </w:r>
      <w:r>
        <w:rPr>
          <w:rFonts w:eastAsia="sans-serif"/>
          <w:sz w:val="28"/>
          <w:szCs w:val="28"/>
          <w:shd w:val="clear" w:color="auto" w:fill="FFFFFF"/>
        </w:rPr>
        <w:t> (CSS) – được dùng để miêu tả cách trình bày các tài liệu viết bằng ngôn ngữ </w:t>
      </w:r>
      <w:hyperlink r:id="rId24" w:tooltip="HTML" w:history="1">
        <w:r>
          <w:rPr>
            <w:rStyle w:val="Hyperlink"/>
            <w:rFonts w:eastAsia="sans-serif"/>
            <w:i/>
            <w:iCs/>
            <w:color w:val="auto"/>
            <w:sz w:val="28"/>
            <w:szCs w:val="28"/>
            <w:u w:val="none"/>
            <w:shd w:val="clear" w:color="auto" w:fill="FFFFFF"/>
          </w:rPr>
          <w:t>HTML</w:t>
        </w:r>
      </w:hyperlink>
      <w:r>
        <w:rPr>
          <w:rFonts w:eastAsia="sans-serif"/>
          <w:i/>
          <w:iCs/>
          <w:sz w:val="28"/>
          <w:szCs w:val="28"/>
          <w:shd w:val="clear" w:color="auto" w:fill="FFFFFF"/>
        </w:rPr>
        <w:t> </w:t>
      </w:r>
      <w:r>
        <w:rPr>
          <w:rFonts w:eastAsia="sans-serif"/>
          <w:sz w:val="28"/>
          <w:szCs w:val="28"/>
          <w:shd w:val="clear" w:color="auto" w:fill="FFFFFF"/>
        </w:rPr>
        <w:t>và </w:t>
      </w:r>
      <w:hyperlink r:id="rId25" w:tooltip="XHTML" w:history="1">
        <w:r>
          <w:rPr>
            <w:rStyle w:val="Hyperlink"/>
            <w:rFonts w:eastAsia="sans-serif"/>
            <w:i/>
            <w:iCs/>
            <w:color w:val="auto"/>
            <w:sz w:val="28"/>
            <w:szCs w:val="28"/>
            <w:u w:val="none"/>
            <w:shd w:val="clear" w:color="auto" w:fill="FFFFFF"/>
          </w:rPr>
          <w:t>XHTML</w:t>
        </w:r>
      </w:hyperlink>
      <w:r>
        <w:rPr>
          <w:rFonts w:eastAsia="sans-serif"/>
          <w:sz w:val="28"/>
          <w:szCs w:val="28"/>
          <w:shd w:val="clear" w:color="auto" w:fill="FFFFFF"/>
        </w:rPr>
        <w:t>. Ngoài ra ngôn ngữ định kiểu theo tầng cũng có thể dùng cho </w:t>
      </w:r>
      <w:hyperlink r:id="rId26" w:tooltip="XML" w:history="1">
        <w:r>
          <w:rPr>
            <w:rStyle w:val="Hyperlink"/>
            <w:rFonts w:eastAsia="sans-serif"/>
            <w:i/>
            <w:iCs/>
            <w:color w:val="auto"/>
            <w:sz w:val="28"/>
            <w:szCs w:val="28"/>
            <w:u w:val="none"/>
            <w:shd w:val="clear" w:color="auto" w:fill="FFFFFF"/>
          </w:rPr>
          <w:t>XML</w:t>
        </w:r>
      </w:hyperlink>
      <w:r>
        <w:rPr>
          <w:rFonts w:eastAsia="sans-serif"/>
          <w:sz w:val="28"/>
          <w:szCs w:val="28"/>
          <w:shd w:val="clear" w:color="auto" w:fill="FFFFFF"/>
        </w:rPr>
        <w:t>, </w:t>
      </w:r>
      <w:hyperlink r:id="rId27" w:tooltip="SVG" w:history="1">
        <w:r>
          <w:rPr>
            <w:rStyle w:val="Hyperlink"/>
            <w:rFonts w:eastAsia="sans-serif"/>
            <w:i/>
            <w:iCs/>
            <w:color w:val="auto"/>
            <w:sz w:val="28"/>
            <w:szCs w:val="28"/>
            <w:u w:val="none"/>
            <w:shd w:val="clear" w:color="auto" w:fill="FFFFFF"/>
          </w:rPr>
          <w:t>SVG</w:t>
        </w:r>
      </w:hyperlink>
      <w:r>
        <w:rPr>
          <w:rFonts w:eastAsia="sans-serif"/>
          <w:sz w:val="28"/>
          <w:szCs w:val="28"/>
          <w:shd w:val="clear" w:color="auto" w:fill="FFFFFF"/>
        </w:rPr>
        <w:t>, </w:t>
      </w:r>
      <w:hyperlink r:id="rId28" w:tooltip="XUL (trang không tồn tại)" w:history="1">
        <w:r>
          <w:rPr>
            <w:rStyle w:val="Hyperlink"/>
            <w:rFonts w:eastAsia="sans-serif"/>
            <w:i/>
            <w:iCs/>
            <w:color w:val="auto"/>
            <w:sz w:val="28"/>
            <w:szCs w:val="28"/>
            <w:u w:val="none"/>
            <w:shd w:val="clear" w:color="auto" w:fill="FFFFFF"/>
          </w:rPr>
          <w:t>XUL</w:t>
        </w:r>
      </w:hyperlink>
      <w:r>
        <w:rPr>
          <w:rFonts w:eastAsia="sans-serif"/>
          <w:sz w:val="28"/>
          <w:szCs w:val="28"/>
          <w:shd w:val="clear" w:color="auto" w:fill="FFFFFF"/>
        </w:rPr>
        <w:t>. Các đặc điểm kỹ thuật của CSS được duy trì bởi </w:t>
      </w:r>
      <w:hyperlink r:id="rId29" w:tooltip="W3C" w:history="1">
        <w:r>
          <w:rPr>
            <w:rStyle w:val="Hyperlink"/>
            <w:rFonts w:eastAsia="sans-serif"/>
            <w:color w:val="auto"/>
            <w:sz w:val="28"/>
            <w:szCs w:val="28"/>
            <w:u w:val="none"/>
            <w:shd w:val="clear" w:color="auto" w:fill="FFFFFF"/>
          </w:rPr>
          <w:t>World Wide Web Consortium</w:t>
        </w:r>
      </w:hyperlink>
      <w:r>
        <w:rPr>
          <w:rFonts w:eastAsia="sans-serif"/>
          <w:sz w:val="28"/>
          <w:szCs w:val="28"/>
          <w:shd w:val="clear" w:color="auto" w:fill="FFFFFF"/>
        </w:rPr>
        <w:t> (</w:t>
      </w:r>
      <w:hyperlink r:id="rId30" w:history="1">
        <w:r>
          <w:rPr>
            <w:sz w:val="28"/>
            <w:szCs w:val="28"/>
          </w:rPr>
          <w:t>W3C</w:t>
        </w:r>
      </w:hyperlink>
      <w:r>
        <w:rPr>
          <w:rFonts w:eastAsia="sans-serif"/>
          <w:sz w:val="28"/>
          <w:szCs w:val="28"/>
          <w:shd w:val="clear" w:color="auto" w:fill="FFFFFF"/>
        </w:rPr>
        <w:t xml:space="preserve">). Thay vì đặt các thẻ quy định kiểu dáng cho văn bản </w:t>
      </w:r>
      <w:hyperlink r:id="rId31" w:tooltip="HTML" w:history="1">
        <w:r>
          <w:rPr>
            <w:rStyle w:val="Hyperlink"/>
            <w:rFonts w:eastAsia="sans-serif"/>
            <w:color w:val="auto"/>
            <w:sz w:val="28"/>
            <w:szCs w:val="28"/>
            <w:u w:val="none"/>
            <w:shd w:val="clear" w:color="auto" w:fill="FFFFFF"/>
          </w:rPr>
          <w:t>HTML</w:t>
        </w:r>
      </w:hyperlink>
      <w:r>
        <w:rPr>
          <w:rFonts w:eastAsia="sans-serif"/>
          <w:sz w:val="28"/>
          <w:szCs w:val="28"/>
          <w:shd w:val="clear" w:color="auto" w:fill="FFFFFF"/>
        </w:rPr>
        <w:t xml:space="preserve"> (hoặc XHTML) ngay trong </w:t>
      </w:r>
      <w:hyperlink r:id="rId32" w:tooltip="Nội dung (trang không tồn tại)" w:history="1">
        <w:r>
          <w:rPr>
            <w:rStyle w:val="Hyperlink"/>
            <w:rFonts w:eastAsia="sans-serif"/>
            <w:color w:val="auto"/>
            <w:sz w:val="28"/>
            <w:szCs w:val="28"/>
            <w:u w:val="none"/>
            <w:shd w:val="clear" w:color="auto" w:fill="FFFFFF"/>
          </w:rPr>
          <w:t>nội dung</w:t>
        </w:r>
      </w:hyperlink>
      <w:r>
        <w:rPr>
          <w:rFonts w:eastAsia="sans-serif"/>
          <w:sz w:val="28"/>
          <w:szCs w:val="28"/>
          <w:shd w:val="clear" w:color="auto" w:fill="FFFFFF"/>
        </w:rPr>
        <w:t> của nó, bạn nên sử dụng CSS.</w:t>
      </w:r>
    </w:p>
    <w:p w14:paraId="2F50121D" w14:textId="77777777" w:rsidR="00EE11B0" w:rsidRDefault="00000000">
      <w:pPr>
        <w:rPr>
          <w:rFonts w:eastAsia="sans-serif"/>
          <w:sz w:val="28"/>
          <w:szCs w:val="28"/>
          <w:shd w:val="clear" w:color="auto" w:fill="FFFFFF"/>
        </w:rPr>
      </w:pPr>
      <w:r>
        <w:rPr>
          <w:rFonts w:eastAsia="sans-serif"/>
          <w:sz w:val="28"/>
          <w:szCs w:val="28"/>
          <w:shd w:val="clear" w:color="auto" w:fill="FFFFFF"/>
        </w:rPr>
        <w:tab/>
      </w:r>
      <w:r>
        <w:rPr>
          <w:rFonts w:eastAsia="sans-serif"/>
          <w:i/>
          <w:iCs/>
          <w:sz w:val="28"/>
          <w:szCs w:val="28"/>
          <w:shd w:val="clear" w:color="auto" w:fill="FFFFFF"/>
        </w:rPr>
        <w:t>- Bootstrap:</w:t>
      </w:r>
      <w:r>
        <w:rPr>
          <w:rFonts w:eastAsia="sans-serif"/>
          <w:i/>
          <w:iCs/>
          <w:sz w:val="28"/>
          <w:szCs w:val="28"/>
          <w:shd w:val="clear" w:color="auto" w:fill="FFFFFF"/>
        </w:rPr>
        <w:br/>
      </w:r>
      <w:r>
        <w:rPr>
          <w:rFonts w:eastAsia="sans-serif"/>
          <w:i/>
          <w:iCs/>
          <w:sz w:val="28"/>
          <w:szCs w:val="28"/>
          <w:shd w:val="clear" w:color="auto" w:fill="FFFFFF"/>
        </w:rPr>
        <w:tab/>
      </w:r>
      <w:r>
        <w:rPr>
          <w:rFonts w:eastAsia="sans-serif"/>
          <w:sz w:val="28"/>
          <w:szCs w:val="28"/>
          <w:shd w:val="clear" w:color="auto" w:fill="FFFFFF"/>
        </w:rPr>
        <w:t>Bootstrap là một </w:t>
      </w:r>
      <w:hyperlink r:id="rId33" w:tooltip="Framework (trang không tồn tại)" w:history="1">
        <w:r>
          <w:rPr>
            <w:rStyle w:val="Hyperlink"/>
            <w:rFonts w:eastAsia="sans-serif"/>
            <w:i/>
            <w:iCs/>
            <w:color w:val="auto"/>
            <w:sz w:val="28"/>
            <w:szCs w:val="28"/>
            <w:u w:val="none"/>
            <w:shd w:val="clear" w:color="auto" w:fill="FFFFFF"/>
          </w:rPr>
          <w:t>framework</w:t>
        </w:r>
      </w:hyperlink>
      <w:r>
        <w:rPr>
          <w:rFonts w:eastAsia="sans-serif"/>
          <w:i/>
          <w:iCs/>
          <w:sz w:val="28"/>
          <w:szCs w:val="28"/>
          <w:shd w:val="clear" w:color="auto" w:fill="FFFFFF"/>
        </w:rPr>
        <w:t> </w:t>
      </w:r>
      <w:hyperlink r:id="rId34" w:tooltip="CSS" w:history="1">
        <w:r>
          <w:rPr>
            <w:rStyle w:val="Hyperlink"/>
            <w:rFonts w:eastAsia="sans-serif"/>
            <w:color w:val="auto"/>
            <w:sz w:val="28"/>
            <w:szCs w:val="28"/>
            <w:u w:val="none"/>
            <w:shd w:val="clear" w:color="auto" w:fill="FFFFFF"/>
          </w:rPr>
          <w:t>CSS</w:t>
        </w:r>
      </w:hyperlink>
      <w:r>
        <w:rPr>
          <w:rFonts w:eastAsia="sans-serif"/>
          <w:sz w:val="28"/>
          <w:szCs w:val="28"/>
          <w:shd w:val="clear" w:color="auto" w:fill="FFFFFF"/>
        </w:rPr>
        <w:t> </w:t>
      </w:r>
      <w:hyperlink r:id="rId35" w:tooltip="Phần mềm tự do nguồn mở" w:history="1">
        <w:r>
          <w:rPr>
            <w:rStyle w:val="Hyperlink"/>
            <w:rFonts w:eastAsia="sans-serif"/>
            <w:color w:val="auto"/>
            <w:sz w:val="28"/>
            <w:szCs w:val="28"/>
            <w:u w:val="none"/>
            <w:shd w:val="clear" w:color="auto" w:fill="FFFFFF"/>
          </w:rPr>
          <w:t xml:space="preserve">miễn phí sử dụng mã nguồn </w:t>
        </w:r>
        <w:r>
          <w:rPr>
            <w:rStyle w:val="Hyperlink"/>
            <w:rFonts w:eastAsia="sans-serif"/>
            <w:color w:val="auto"/>
            <w:sz w:val="28"/>
            <w:szCs w:val="28"/>
            <w:u w:val="none"/>
            <w:shd w:val="clear" w:color="auto" w:fill="FFFFFF"/>
          </w:rPr>
          <w:lastRenderedPageBreak/>
          <w:t>mở</w:t>
        </w:r>
      </w:hyperlink>
      <w:r>
        <w:rPr>
          <w:rFonts w:eastAsia="sans-serif"/>
          <w:sz w:val="28"/>
          <w:szCs w:val="28"/>
          <w:shd w:val="clear" w:color="auto" w:fill="FFFFFF"/>
        </w:rPr>
        <w:t> dùng cho mục đích phát triển web front-end cho </w:t>
      </w:r>
      <w:hyperlink r:id="rId36" w:history="1">
        <w:r>
          <w:rPr>
            <w:rStyle w:val="Hyperlink"/>
            <w:rFonts w:eastAsia="sans-serif"/>
            <w:color w:val="auto"/>
            <w:sz w:val="28"/>
            <w:szCs w:val="28"/>
            <w:u w:val="none"/>
            <w:shd w:val="clear" w:color="auto" w:fill="FFFFFF"/>
          </w:rPr>
          <w:t>thiết bị di động</w:t>
        </w:r>
      </w:hyperlink>
      <w:r>
        <w:rPr>
          <w:rFonts w:eastAsia="sans-serif"/>
          <w:sz w:val="28"/>
          <w:szCs w:val="28"/>
          <w:shd w:val="clear" w:color="auto" w:fill="FFFFFF"/>
        </w:rPr>
        <w:t>. Bên cạnh những mẫu thiết kế </w:t>
      </w:r>
      <w:hyperlink r:id="rId37" w:tooltip="Thiết kế web" w:history="1">
        <w:r>
          <w:rPr>
            <w:rStyle w:val="Hyperlink"/>
            <w:rFonts w:eastAsia="sans-serif"/>
            <w:color w:val="auto"/>
            <w:sz w:val="28"/>
            <w:szCs w:val="28"/>
            <w:u w:val="none"/>
            <w:shd w:val="clear" w:color="auto" w:fill="FFFFFF"/>
          </w:rPr>
          <w:t>kiểu chữ</w:t>
        </w:r>
      </w:hyperlink>
      <w:r>
        <w:rPr>
          <w:rFonts w:eastAsia="sans-serif"/>
          <w:sz w:val="28"/>
          <w:szCs w:val="28"/>
          <w:shd w:val="clear" w:color="auto" w:fill="FFFFFF"/>
        </w:rPr>
        <w:t>, biểu mẫu, nút hay thanh điều hướng bằng ngôn ngữ </w:t>
      </w:r>
      <w:hyperlink r:id="rId38" w:tooltip="HTML" w:history="1">
        <w:r>
          <w:rPr>
            <w:rStyle w:val="Hyperlink"/>
            <w:rFonts w:eastAsia="sans-serif"/>
            <w:i/>
            <w:iCs/>
            <w:color w:val="auto"/>
            <w:sz w:val="28"/>
            <w:szCs w:val="28"/>
            <w:u w:val="none"/>
            <w:shd w:val="clear" w:color="auto" w:fill="FFFFFF"/>
          </w:rPr>
          <w:t>HTML</w:t>
        </w:r>
      </w:hyperlink>
      <w:r>
        <w:rPr>
          <w:rFonts w:eastAsia="sans-serif"/>
          <w:sz w:val="28"/>
          <w:szCs w:val="28"/>
          <w:shd w:val="clear" w:color="auto" w:fill="FFFFFF"/>
        </w:rPr>
        <w:t xml:space="preserve">, </w:t>
      </w:r>
      <w:r>
        <w:rPr>
          <w:rFonts w:eastAsia="sans-serif"/>
          <w:i/>
          <w:iCs/>
          <w:sz w:val="28"/>
          <w:szCs w:val="28"/>
          <w:shd w:val="clear" w:color="auto" w:fill="FFFFFF"/>
        </w:rPr>
        <w:t xml:space="preserve">CSS </w:t>
      </w:r>
      <w:r>
        <w:rPr>
          <w:rFonts w:eastAsia="sans-serif"/>
          <w:sz w:val="28"/>
          <w:szCs w:val="28"/>
          <w:shd w:val="clear" w:color="auto" w:fill="FFFFFF"/>
        </w:rPr>
        <w:t>và </w:t>
      </w:r>
      <w:hyperlink r:id="rId39" w:tooltip="JavaScript" w:history="1">
        <w:r>
          <w:rPr>
            <w:rStyle w:val="Hyperlink"/>
            <w:rFonts w:eastAsia="sans-serif"/>
            <w:i/>
            <w:iCs/>
            <w:color w:val="auto"/>
            <w:sz w:val="28"/>
            <w:szCs w:val="28"/>
            <w:u w:val="none"/>
            <w:shd w:val="clear" w:color="auto" w:fill="FFFFFF"/>
          </w:rPr>
          <w:t>JavaScript</w:t>
        </w:r>
      </w:hyperlink>
      <w:r>
        <w:rPr>
          <w:rFonts w:eastAsia="sans-serif"/>
          <w:sz w:val="28"/>
          <w:szCs w:val="28"/>
          <w:shd w:val="clear" w:color="auto" w:fill="FFFFFF"/>
        </w:rPr>
        <w:t>, framework này còn bao gồm một số thành phần giao diện khác.</w:t>
      </w:r>
    </w:p>
    <w:p w14:paraId="2DD3BB1A" w14:textId="77777777" w:rsidR="00EE11B0" w:rsidRDefault="00000000">
      <w:pPr>
        <w:rPr>
          <w:rFonts w:eastAsia="sans-serif"/>
          <w:sz w:val="28"/>
          <w:szCs w:val="28"/>
          <w:shd w:val="clear" w:color="auto" w:fill="FFFFFF"/>
        </w:rPr>
      </w:pPr>
      <w:r>
        <w:rPr>
          <w:rFonts w:eastAsia="sans-serif"/>
          <w:sz w:val="28"/>
          <w:szCs w:val="28"/>
          <w:shd w:val="clear" w:color="auto" w:fill="FFFFFF"/>
        </w:rPr>
        <w:tab/>
        <w:t xml:space="preserve">- </w:t>
      </w:r>
      <w:r>
        <w:rPr>
          <w:rFonts w:eastAsia="sans-serif"/>
          <w:i/>
          <w:iCs/>
          <w:sz w:val="28"/>
          <w:szCs w:val="28"/>
          <w:shd w:val="clear" w:color="auto" w:fill="FFFFFF"/>
        </w:rPr>
        <w:t>Python:</w:t>
      </w:r>
      <w:r>
        <w:rPr>
          <w:rFonts w:eastAsia="sans-serif"/>
          <w:i/>
          <w:iCs/>
          <w:sz w:val="28"/>
          <w:szCs w:val="28"/>
          <w:shd w:val="clear" w:color="auto" w:fill="FFFFFF"/>
        </w:rPr>
        <w:br/>
      </w:r>
      <w:r>
        <w:rPr>
          <w:rFonts w:eastAsia="sans-serif"/>
          <w:i/>
          <w:iCs/>
          <w:sz w:val="28"/>
          <w:szCs w:val="28"/>
          <w:shd w:val="clear" w:color="auto" w:fill="FFFFFF"/>
        </w:rPr>
        <w:tab/>
      </w:r>
      <w:r>
        <w:rPr>
          <w:rFonts w:eastAsia="sans-serif"/>
          <w:sz w:val="28"/>
          <w:szCs w:val="28"/>
          <w:shd w:val="clear" w:color="auto" w:fill="FFFFFF"/>
        </w:rPr>
        <w:t>Python là một </w:t>
      </w:r>
      <w:hyperlink r:id="rId40" w:tooltip="Ngôn ngữ lập trình" w:history="1">
        <w:r>
          <w:rPr>
            <w:rStyle w:val="Hyperlink"/>
            <w:rFonts w:eastAsia="sans-serif"/>
            <w:color w:val="auto"/>
            <w:sz w:val="28"/>
            <w:szCs w:val="28"/>
            <w:u w:val="none"/>
            <w:shd w:val="clear" w:color="auto" w:fill="FFFFFF"/>
          </w:rPr>
          <w:t>ngôn ngữ lập trình</w:t>
        </w:r>
      </w:hyperlink>
      <w:r>
        <w:rPr>
          <w:rFonts w:eastAsia="sans-serif"/>
          <w:sz w:val="28"/>
          <w:szCs w:val="28"/>
          <w:shd w:val="clear" w:color="auto" w:fill="FFFFFF"/>
        </w:rPr>
        <w:t> bậc cao cho các mục đích lập trình đa năng, do </w:t>
      </w:r>
      <w:hyperlink r:id="rId41" w:tooltip="Guido van Rossum (trang không tồn tại)" w:history="1">
        <w:r>
          <w:rPr>
            <w:rStyle w:val="Hyperlink"/>
            <w:rFonts w:eastAsia="sans-serif"/>
            <w:i/>
            <w:iCs/>
            <w:color w:val="auto"/>
            <w:sz w:val="28"/>
            <w:szCs w:val="28"/>
            <w:u w:val="none"/>
            <w:shd w:val="clear" w:color="auto" w:fill="FFFFFF"/>
          </w:rPr>
          <w:t>Guido van Rossum</w:t>
        </w:r>
      </w:hyperlink>
      <w:r>
        <w:rPr>
          <w:rFonts w:eastAsia="sans-serif"/>
          <w:sz w:val="28"/>
          <w:szCs w:val="28"/>
          <w:shd w:val="clear" w:color="auto" w:fill="FFFFFF"/>
        </w:rPr>
        <w:t> tạo ra và lần đầu ra mắt vào năm </w:t>
      </w:r>
      <w:hyperlink r:id="rId42" w:tooltip="1990" w:history="1">
        <w:r>
          <w:rPr>
            <w:rStyle w:val="Hyperlink"/>
            <w:rFonts w:eastAsia="sans-serif"/>
            <w:color w:val="auto"/>
            <w:sz w:val="28"/>
            <w:szCs w:val="28"/>
            <w:u w:val="none"/>
            <w:shd w:val="clear" w:color="auto" w:fill="FFFFFF"/>
          </w:rPr>
          <w:t>1991</w:t>
        </w:r>
      </w:hyperlink>
      <w:r>
        <w:rPr>
          <w:rFonts w:eastAsia="sans-serif"/>
          <w:sz w:val="28"/>
          <w:szCs w:val="28"/>
          <w:shd w:val="clear" w:color="auto" w:fill="FFFFFF"/>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43" w:tooltip="Trí tuệ nhân tạo" w:history="1">
        <w:r>
          <w:rPr>
            <w:rStyle w:val="Hyperlink"/>
            <w:rFonts w:eastAsia="sans-serif"/>
            <w:color w:val="auto"/>
            <w:sz w:val="28"/>
            <w:szCs w:val="28"/>
            <w:u w:val="none"/>
            <w:shd w:val="clear" w:color="auto" w:fill="FFFFFF"/>
          </w:rPr>
          <w:t>trí tuệ nhân tạo</w:t>
        </w:r>
      </w:hyperlink>
      <w:r>
        <w:rPr>
          <w:rFonts w:eastAsia="sans-serif"/>
          <w:sz w:val="28"/>
          <w:szCs w:val="28"/>
          <w:shd w:val="clear" w:color="auto" w:fill="FFFFFF"/>
        </w:rPr>
        <w:t xml:space="preserve">. Cấu trúc của </w:t>
      </w:r>
      <w:r>
        <w:rPr>
          <w:rFonts w:eastAsia="sans-serif"/>
          <w:i/>
          <w:iCs/>
          <w:sz w:val="28"/>
          <w:szCs w:val="28"/>
          <w:shd w:val="clear" w:color="auto" w:fill="FFFFFF"/>
        </w:rPr>
        <w:t xml:space="preserve">Python </w:t>
      </w:r>
      <w:r>
        <w:rPr>
          <w:rFonts w:eastAsia="sans-serif"/>
          <w:sz w:val="28"/>
          <w:szCs w:val="28"/>
          <w:shd w:val="clear" w:color="auto" w:fill="FFFFFF"/>
        </w:rPr>
        <w:t xml:space="preserve">còn cho phép người sử dụng viết mã lệnh với số lần gõ phím tối thiểu. Vào tháng 7 năm 2018, </w:t>
      </w:r>
      <w:r>
        <w:rPr>
          <w:rFonts w:eastAsia="sans-serif"/>
          <w:i/>
          <w:iCs/>
          <w:sz w:val="28"/>
          <w:szCs w:val="28"/>
          <w:shd w:val="clear" w:color="auto" w:fill="FFFFFF"/>
        </w:rPr>
        <w:t>van Rossum</w:t>
      </w:r>
      <w:r>
        <w:rPr>
          <w:rFonts w:eastAsia="sans-serif"/>
          <w:sz w:val="28"/>
          <w:szCs w:val="28"/>
          <w:shd w:val="clear" w:color="auto" w:fill="FFFFFF"/>
        </w:rPr>
        <w:t xml:space="preserve"> đã từ chức lãnh đạo trong cộng đồng ngôn ngữ </w:t>
      </w:r>
      <w:r>
        <w:rPr>
          <w:rFonts w:eastAsia="sans-serif"/>
          <w:i/>
          <w:iCs/>
          <w:sz w:val="28"/>
          <w:szCs w:val="28"/>
          <w:shd w:val="clear" w:color="auto" w:fill="FFFFFF"/>
        </w:rPr>
        <w:t xml:space="preserve">Python </w:t>
      </w:r>
      <w:r>
        <w:rPr>
          <w:rFonts w:eastAsia="sans-serif"/>
          <w:sz w:val="28"/>
          <w:szCs w:val="28"/>
          <w:shd w:val="clear" w:color="auto" w:fill="FFFFFF"/>
        </w:rPr>
        <w:t>sau 30 năm làm việc.</w:t>
      </w:r>
    </w:p>
    <w:p w14:paraId="2EBDA2BF" w14:textId="77777777" w:rsidR="00EE11B0" w:rsidRDefault="00000000">
      <w:pPr>
        <w:numPr>
          <w:ilvl w:val="0"/>
          <w:numId w:val="26"/>
        </w:numPr>
        <w:outlineLvl w:val="1"/>
        <w:rPr>
          <w:sz w:val="28"/>
          <w:szCs w:val="28"/>
        </w:rPr>
      </w:pPr>
      <w:bookmarkStart w:id="55" w:name="_Toc5433"/>
      <w:bookmarkStart w:id="56" w:name="_Toc26622"/>
      <w:r>
        <w:rPr>
          <w:sz w:val="28"/>
          <w:szCs w:val="28"/>
        </w:rPr>
        <w:t>Lịch sử ra đời</w:t>
      </w:r>
      <w:bookmarkStart w:id="57" w:name="_Toc9794777"/>
      <w:bookmarkEnd w:id="54"/>
      <w:r>
        <w:rPr>
          <w:sz w:val="28"/>
          <w:szCs w:val="28"/>
        </w:rPr>
        <w:t>:</w:t>
      </w:r>
      <w:bookmarkEnd w:id="55"/>
      <w:bookmarkEnd w:id="56"/>
    </w:p>
    <w:p w14:paraId="3C194C1C" w14:textId="77777777" w:rsidR="00EE11B0" w:rsidRDefault="00000000">
      <w:pPr>
        <w:rPr>
          <w:rFonts w:eastAsia="sans-serif"/>
          <w:sz w:val="28"/>
          <w:szCs w:val="28"/>
          <w:shd w:val="clear" w:color="auto" w:fill="FFFFFF"/>
        </w:rPr>
      </w:pPr>
      <w:r>
        <w:rPr>
          <w:sz w:val="28"/>
          <w:szCs w:val="28"/>
        </w:rPr>
        <w:tab/>
        <w:t xml:space="preserve">- </w:t>
      </w:r>
      <w:r>
        <w:rPr>
          <w:i/>
          <w:iCs/>
          <w:sz w:val="28"/>
          <w:szCs w:val="28"/>
        </w:rPr>
        <w:t>HTML:</w:t>
      </w:r>
      <w:r>
        <w:rPr>
          <w:i/>
          <w:iCs/>
          <w:sz w:val="28"/>
          <w:szCs w:val="28"/>
        </w:rPr>
        <w:br/>
      </w:r>
      <w:r>
        <w:rPr>
          <w:i/>
          <w:iCs/>
          <w:sz w:val="28"/>
          <w:szCs w:val="28"/>
        </w:rPr>
        <w:tab/>
      </w:r>
      <w:r>
        <w:rPr>
          <w:rFonts w:eastAsia="sans-serif"/>
          <w:sz w:val="28"/>
          <w:szCs w:val="28"/>
          <w:shd w:val="clear" w:color="auto" w:fill="FFFFFF"/>
        </w:rPr>
        <w:t>Năm 1980, nhà vật lý </w:t>
      </w:r>
      <w:hyperlink r:id="rId44" w:tooltip="Tim Berners-Lee" w:history="1">
        <w:r>
          <w:rPr>
            <w:rStyle w:val="FollowedHyperlink"/>
            <w:rFonts w:eastAsia="sans-serif"/>
            <w:i/>
            <w:iCs/>
            <w:color w:val="auto"/>
            <w:sz w:val="28"/>
            <w:szCs w:val="28"/>
            <w:u w:val="none"/>
            <w:shd w:val="clear" w:color="auto" w:fill="FFFFFF"/>
          </w:rPr>
          <w:t>Tim</w:t>
        </w:r>
        <w:r>
          <w:rPr>
            <w:sz w:val="28"/>
            <w:szCs w:val="28"/>
          </w:rPr>
          <w:t xml:space="preserve"> Berners-Lee</w:t>
        </w:r>
      </w:hyperlink>
      <w:r>
        <w:rPr>
          <w:rFonts w:eastAsia="sans-serif"/>
          <w:sz w:val="28"/>
          <w:szCs w:val="28"/>
          <w:shd w:val="clear" w:color="auto" w:fill="FFFFFF"/>
        </w:rPr>
        <w:t>, một nhà thầu tại </w:t>
      </w:r>
      <w:hyperlink r:id="rId45" w:tooltip="CERN" w:history="1">
        <w:r>
          <w:rPr>
            <w:rStyle w:val="Hyperlink"/>
            <w:rFonts w:eastAsia="sans-serif"/>
            <w:i/>
            <w:iCs/>
            <w:color w:val="auto"/>
            <w:sz w:val="28"/>
            <w:szCs w:val="28"/>
            <w:u w:val="none"/>
            <w:shd w:val="clear" w:color="auto" w:fill="FFFFFF"/>
          </w:rPr>
          <w:t>CERN</w:t>
        </w:r>
      </w:hyperlink>
      <w:r>
        <w:rPr>
          <w:rFonts w:eastAsia="sans-serif"/>
          <w:sz w:val="28"/>
          <w:szCs w:val="28"/>
          <w:shd w:val="clear" w:color="auto" w:fill="FFFFFF"/>
        </w:rPr>
        <w:t>, đã đề xuất và tạo mẫu </w:t>
      </w:r>
      <w:hyperlink r:id="rId46" w:tooltip="ENQUIRE (trang không tồn tại)" w:history="1">
        <w:r>
          <w:rPr>
            <w:rStyle w:val="Hyperlink"/>
            <w:rFonts w:eastAsia="sans-serif"/>
            <w:i/>
            <w:iCs/>
            <w:color w:val="auto"/>
            <w:sz w:val="28"/>
            <w:szCs w:val="28"/>
            <w:u w:val="none"/>
            <w:shd w:val="clear" w:color="auto" w:fill="FFFFFF"/>
          </w:rPr>
          <w:t>ENQUIRE</w:t>
        </w:r>
      </w:hyperlink>
      <w:r>
        <w:rPr>
          <w:rFonts w:eastAsia="sans-serif"/>
          <w:sz w:val="28"/>
          <w:szCs w:val="28"/>
          <w:shd w:val="clear" w:color="auto" w:fill="FFFFFF"/>
        </w:rPr>
        <w:t xml:space="preserve">, một hệ thống cho các nhà nghiên cứu </w:t>
      </w:r>
      <w:r>
        <w:rPr>
          <w:rFonts w:eastAsia="sans-serif"/>
          <w:i/>
          <w:iCs/>
          <w:sz w:val="28"/>
          <w:szCs w:val="28"/>
          <w:shd w:val="clear" w:color="auto" w:fill="FFFFFF"/>
        </w:rPr>
        <w:t xml:space="preserve">CERN </w:t>
      </w:r>
      <w:r>
        <w:rPr>
          <w:rFonts w:eastAsia="sans-serif"/>
          <w:sz w:val="28"/>
          <w:szCs w:val="28"/>
          <w:shd w:val="clear" w:color="auto" w:fill="FFFFFF"/>
        </w:rPr>
        <w:t xml:space="preserve">sử dụng và chia sẻ tài liệu. Năm 1989, </w:t>
      </w:r>
      <w:r>
        <w:rPr>
          <w:rFonts w:eastAsia="sans-serif"/>
          <w:i/>
          <w:iCs/>
          <w:sz w:val="28"/>
          <w:szCs w:val="28"/>
          <w:shd w:val="clear" w:color="auto" w:fill="FFFFFF"/>
        </w:rPr>
        <w:t>Berners-Lee</w:t>
      </w:r>
      <w:r>
        <w:rPr>
          <w:rFonts w:eastAsia="sans-serif"/>
          <w:sz w:val="28"/>
          <w:szCs w:val="28"/>
          <w:shd w:val="clear" w:color="auto" w:fill="FFFFFF"/>
        </w:rPr>
        <w:t xml:space="preserve"> đã viết một bản ghi nhớ đề xuất một hệ thống </w:t>
      </w:r>
      <w:hyperlink r:id="rId47" w:tooltip="Siêu văn bản" w:history="1">
        <w:r>
          <w:rPr>
            <w:rStyle w:val="Hyperlink"/>
            <w:rFonts w:eastAsia="sans-serif"/>
            <w:color w:val="auto"/>
            <w:sz w:val="28"/>
            <w:szCs w:val="28"/>
            <w:u w:val="none"/>
            <w:shd w:val="clear" w:color="auto" w:fill="FFFFFF"/>
          </w:rPr>
          <w:t>siêu văn bản</w:t>
        </w:r>
      </w:hyperlink>
      <w:r>
        <w:rPr>
          <w:rFonts w:eastAsia="sans-serif"/>
          <w:sz w:val="28"/>
          <w:szCs w:val="28"/>
          <w:shd w:val="clear" w:color="auto" w:fill="FFFFFF"/>
        </w:rPr>
        <w:t> dựa trên </w:t>
      </w:r>
      <w:hyperlink r:id="rId48" w:tooltip="Internet" w:history="1">
        <w:r>
          <w:rPr>
            <w:rStyle w:val="Hyperlink"/>
            <w:rFonts w:eastAsia="sans-serif"/>
            <w:color w:val="auto"/>
            <w:sz w:val="28"/>
            <w:szCs w:val="28"/>
            <w:u w:val="none"/>
            <w:shd w:val="clear" w:color="auto" w:fill="FFFFFF"/>
          </w:rPr>
          <w:t>Internet</w:t>
        </w:r>
      </w:hyperlink>
      <w:r>
        <w:rPr>
          <w:rFonts w:eastAsia="sans-serif"/>
          <w:sz w:val="28"/>
          <w:szCs w:val="28"/>
          <w:shd w:val="clear" w:color="auto" w:fill="FFFFFF"/>
        </w:rPr>
        <w:t>. </w:t>
      </w:r>
      <w:r>
        <w:rPr>
          <w:rFonts w:eastAsia="sans-serif"/>
          <w:i/>
          <w:iCs/>
          <w:sz w:val="28"/>
          <w:szCs w:val="28"/>
          <w:shd w:val="clear" w:color="auto" w:fill="FFFFFF"/>
        </w:rPr>
        <w:t>Berners-Lee</w:t>
      </w:r>
      <w:r>
        <w:rPr>
          <w:rFonts w:eastAsia="sans-serif"/>
          <w:sz w:val="28"/>
          <w:szCs w:val="28"/>
          <w:shd w:val="clear" w:color="auto" w:fill="FFFFFF"/>
        </w:rPr>
        <w:t xml:space="preserve"> xác định rõ </w:t>
      </w:r>
      <w:r>
        <w:rPr>
          <w:rFonts w:eastAsia="sans-serif"/>
          <w:i/>
          <w:iCs/>
          <w:sz w:val="28"/>
          <w:szCs w:val="28"/>
          <w:shd w:val="clear" w:color="auto" w:fill="FFFFFF"/>
        </w:rPr>
        <w:t xml:space="preserve">HTML </w:t>
      </w:r>
      <w:r>
        <w:rPr>
          <w:rFonts w:eastAsia="sans-serif"/>
          <w:sz w:val="28"/>
          <w:szCs w:val="28"/>
          <w:shd w:val="clear" w:color="auto" w:fill="FFFFFF"/>
        </w:rPr>
        <w:t xml:space="preserve">và viết phần mềm trình duyệt và máy chủ vào cuối năm 1990. Năm đó, </w:t>
      </w:r>
      <w:r>
        <w:rPr>
          <w:rFonts w:eastAsia="sans-serif"/>
          <w:i/>
          <w:iCs/>
          <w:sz w:val="28"/>
          <w:szCs w:val="28"/>
          <w:shd w:val="clear" w:color="auto" w:fill="FFFFFF"/>
        </w:rPr>
        <w:t>Berners-Lee</w:t>
      </w:r>
      <w:r>
        <w:rPr>
          <w:rFonts w:eastAsia="sans-serif"/>
          <w:sz w:val="28"/>
          <w:szCs w:val="28"/>
          <w:shd w:val="clear" w:color="auto" w:fill="FFFFFF"/>
        </w:rPr>
        <w:t xml:space="preserve"> và kỹ sư hệ thống dữ liệu </w:t>
      </w:r>
      <w:r>
        <w:rPr>
          <w:rFonts w:eastAsia="sans-serif"/>
          <w:i/>
          <w:iCs/>
          <w:sz w:val="28"/>
          <w:szCs w:val="28"/>
          <w:shd w:val="clear" w:color="auto" w:fill="FFFFFF"/>
        </w:rPr>
        <w:t>CERN Robert Cailliau</w:t>
      </w:r>
      <w:r>
        <w:rPr>
          <w:rFonts w:eastAsia="sans-serif"/>
          <w:sz w:val="28"/>
          <w:szCs w:val="28"/>
          <w:shd w:val="clear" w:color="auto" w:fill="FFFFFF"/>
        </w:rPr>
        <w:t xml:space="preserve"> đã hợp tác để cùng yêu cầu tài trợ, nhưng dự án không được </w:t>
      </w:r>
      <w:r>
        <w:rPr>
          <w:rFonts w:eastAsia="sans-serif"/>
          <w:i/>
          <w:iCs/>
          <w:sz w:val="28"/>
          <w:szCs w:val="28"/>
          <w:shd w:val="clear" w:color="auto" w:fill="FFFFFF"/>
        </w:rPr>
        <w:t xml:space="preserve">CERN </w:t>
      </w:r>
      <w:r>
        <w:rPr>
          <w:rFonts w:eastAsia="sans-serif"/>
          <w:sz w:val="28"/>
          <w:szCs w:val="28"/>
          <w:shd w:val="clear" w:color="auto" w:fill="FFFFFF"/>
        </w:rPr>
        <w:t>chính thức thông qua. Trong ghi chú cá nhân của mình từ năm 1990, ông đã liệt kê"một số trong nhiều lĩnh vực mà siêu văn bản được sử dụng" và đặt một cuốn bách khoa toàn thư lên hàng đầu.</w:t>
      </w:r>
    </w:p>
    <w:p w14:paraId="31899608" w14:textId="77777777" w:rsidR="00EE11B0" w:rsidRDefault="00000000">
      <w:pPr>
        <w:ind w:firstLine="720"/>
        <w:rPr>
          <w:rFonts w:eastAsia="sans-serif"/>
          <w:sz w:val="28"/>
          <w:szCs w:val="28"/>
          <w:shd w:val="clear" w:color="auto" w:fill="FFFFFF"/>
        </w:rPr>
      </w:pPr>
      <w:bookmarkStart w:id="58" w:name="_Toc32290"/>
      <w:bookmarkStart w:id="59" w:name="_Toc7094"/>
      <w:r>
        <w:rPr>
          <w:rFonts w:eastAsia="sans-serif"/>
          <w:sz w:val="28"/>
          <w:szCs w:val="28"/>
          <w:shd w:val="clear" w:color="auto" w:fill="FFFFFF"/>
        </w:rPr>
        <w:t xml:space="preserve">- </w:t>
      </w:r>
      <w:r>
        <w:rPr>
          <w:rFonts w:eastAsia="sans-serif"/>
          <w:i/>
          <w:iCs/>
          <w:sz w:val="28"/>
          <w:szCs w:val="28"/>
          <w:shd w:val="clear" w:color="auto" w:fill="FFFFFF"/>
        </w:rPr>
        <w:t>CSS</w:t>
      </w:r>
      <w:r>
        <w:rPr>
          <w:rFonts w:eastAsia="sans-serif"/>
          <w:sz w:val="28"/>
          <w:szCs w:val="28"/>
          <w:shd w:val="clear" w:color="auto" w:fill="FFFFFF"/>
        </w:rPr>
        <w:t>:</w:t>
      </w:r>
      <w:r>
        <w:rPr>
          <w:rFonts w:eastAsia="sans-serif"/>
          <w:sz w:val="28"/>
          <w:szCs w:val="28"/>
          <w:shd w:val="clear" w:color="auto" w:fill="FFFFFF"/>
        </w:rPr>
        <w:br/>
      </w:r>
      <w:r>
        <w:rPr>
          <w:rFonts w:eastAsia="sans-serif"/>
          <w:sz w:val="28"/>
          <w:szCs w:val="28"/>
          <w:shd w:val="clear" w:color="auto" w:fill="FFFFFF"/>
        </w:rPr>
        <w:tab/>
        <w:t xml:space="preserve">CSS lần đầu tiên được đề xuất bởi </w:t>
      </w:r>
      <w:r>
        <w:rPr>
          <w:rFonts w:eastAsia="sans-serif"/>
          <w:i/>
          <w:iCs/>
          <w:sz w:val="28"/>
          <w:szCs w:val="28"/>
          <w:shd w:val="clear" w:color="auto" w:fill="FFFFFF"/>
        </w:rPr>
        <w:t>Håkon Wium</w:t>
      </w:r>
      <w:r>
        <w:rPr>
          <w:rFonts w:eastAsia="sans-serif"/>
          <w:sz w:val="28"/>
          <w:szCs w:val="28"/>
          <w:shd w:val="clear" w:color="auto" w:fill="FFFFFF"/>
        </w:rPr>
        <w:t xml:space="preserve"> Lie vào ngày 10 tháng 10 năm 1994. Vào thời điểm đó, Lie đang làm việc với </w:t>
      </w:r>
      <w:r>
        <w:rPr>
          <w:rFonts w:eastAsia="sans-serif"/>
          <w:i/>
          <w:iCs/>
          <w:sz w:val="28"/>
          <w:szCs w:val="28"/>
          <w:shd w:val="clear" w:color="auto" w:fill="FFFFFF"/>
        </w:rPr>
        <w:t xml:space="preserve">Tim </w:t>
      </w:r>
      <w:r>
        <w:rPr>
          <w:rFonts w:eastAsia="sans-serif"/>
          <w:i/>
          <w:iCs/>
          <w:sz w:val="28"/>
          <w:szCs w:val="28"/>
          <w:shd w:val="clear" w:color="auto" w:fill="FFFFFF"/>
        </w:rPr>
        <w:lastRenderedPageBreak/>
        <w:t>Berners-Lee</w:t>
      </w:r>
      <w:r>
        <w:rPr>
          <w:rFonts w:eastAsia="sans-serif"/>
          <w:sz w:val="28"/>
          <w:szCs w:val="28"/>
          <w:shd w:val="clear" w:color="auto" w:fill="FFFFFF"/>
        </w:rPr>
        <w:t xml:space="preserve"> tại </w:t>
      </w:r>
      <w:r>
        <w:rPr>
          <w:rFonts w:eastAsia="sans-serif"/>
          <w:i/>
          <w:iCs/>
          <w:sz w:val="28"/>
          <w:szCs w:val="28"/>
          <w:shd w:val="clear" w:color="auto" w:fill="FFFFFF"/>
        </w:rPr>
        <w:t>CERN</w:t>
      </w:r>
      <w:r>
        <w:rPr>
          <w:rFonts w:eastAsia="sans-serif"/>
          <w:sz w:val="28"/>
          <w:szCs w:val="28"/>
          <w:shd w:val="clear" w:color="auto" w:fill="FFFFFF"/>
        </w:rPr>
        <w:t xml:space="preserve">. Một số ngôn ngữ định kiểu khác cho web đã được đề xuất cùng lúc và các cuộc thảo luận về danh sách gửi thư cộng đồng cũng như đồng thuận trong </w:t>
      </w:r>
      <w:r>
        <w:rPr>
          <w:rFonts w:eastAsia="sans-serif"/>
          <w:i/>
          <w:iCs/>
          <w:sz w:val="28"/>
          <w:szCs w:val="28"/>
          <w:shd w:val="clear" w:color="auto" w:fill="FFFFFF"/>
        </w:rPr>
        <w:t>World Wide Web Consortium</w:t>
      </w:r>
      <w:r>
        <w:rPr>
          <w:rFonts w:eastAsia="sans-serif"/>
          <w:sz w:val="28"/>
          <w:szCs w:val="28"/>
          <w:shd w:val="clear" w:color="auto" w:fill="FFFFFF"/>
        </w:rPr>
        <w:t xml:space="preserve"> dẫn đến </w:t>
      </w:r>
      <w:r>
        <w:rPr>
          <w:rFonts w:eastAsia="sans-serif"/>
          <w:i/>
          <w:iCs/>
          <w:sz w:val="28"/>
          <w:szCs w:val="28"/>
          <w:shd w:val="clear" w:color="auto" w:fill="FFFFFF"/>
        </w:rPr>
        <w:t>CSS W3C</w:t>
      </w:r>
      <w:r>
        <w:rPr>
          <w:rFonts w:eastAsia="sans-serif"/>
          <w:sz w:val="28"/>
          <w:szCs w:val="28"/>
          <w:shd w:val="clear" w:color="auto" w:fill="FFFFFF"/>
        </w:rPr>
        <w:t xml:space="preserve"> đầu tiên (CSS1) được phát hành vào năm 1996. Đặc biệt, một đề nghị của </w:t>
      </w:r>
      <w:r>
        <w:rPr>
          <w:rFonts w:eastAsia="sans-serif"/>
          <w:i/>
          <w:iCs/>
          <w:sz w:val="28"/>
          <w:szCs w:val="28"/>
          <w:shd w:val="clear" w:color="auto" w:fill="FFFFFF"/>
        </w:rPr>
        <w:t>Bert Bos</w:t>
      </w:r>
      <w:r>
        <w:rPr>
          <w:rFonts w:eastAsia="sans-serif"/>
          <w:sz w:val="28"/>
          <w:szCs w:val="28"/>
          <w:shd w:val="clear" w:color="auto" w:fill="FFFFFF"/>
        </w:rPr>
        <w:t xml:space="preserve"> có ảnh hưởng hơn đó là ông trở thành đồng tác giả của </w:t>
      </w:r>
      <w:r>
        <w:rPr>
          <w:rFonts w:eastAsia="sans-serif"/>
          <w:i/>
          <w:iCs/>
          <w:sz w:val="28"/>
          <w:szCs w:val="28"/>
          <w:shd w:val="clear" w:color="auto" w:fill="FFFFFF"/>
        </w:rPr>
        <w:t xml:space="preserve">CSS1 </w:t>
      </w:r>
      <w:r>
        <w:rPr>
          <w:rFonts w:eastAsia="sans-serif"/>
          <w:sz w:val="28"/>
          <w:szCs w:val="28"/>
          <w:shd w:val="clear" w:color="auto" w:fill="FFFFFF"/>
        </w:rPr>
        <w:t xml:space="preserve">và được coi là đồng sáng tạo </w:t>
      </w:r>
      <w:r>
        <w:rPr>
          <w:rFonts w:eastAsia="sans-serif"/>
          <w:i/>
          <w:iCs/>
          <w:sz w:val="28"/>
          <w:szCs w:val="28"/>
          <w:shd w:val="clear" w:color="auto" w:fill="FFFFFF"/>
        </w:rPr>
        <w:t>CSS</w:t>
      </w:r>
      <w:r>
        <w:rPr>
          <w:rFonts w:eastAsia="sans-serif"/>
          <w:sz w:val="28"/>
          <w:szCs w:val="28"/>
          <w:shd w:val="clear" w:color="auto" w:fill="FFFFFF"/>
        </w:rPr>
        <w:t>.</w:t>
      </w:r>
      <w:bookmarkEnd w:id="58"/>
      <w:bookmarkEnd w:id="59"/>
    </w:p>
    <w:p w14:paraId="064D6BCE" w14:textId="77777777" w:rsidR="00EE11B0" w:rsidRDefault="00000000">
      <w:pPr>
        <w:rPr>
          <w:rFonts w:eastAsia="sans-serif"/>
          <w:i/>
          <w:iCs/>
          <w:sz w:val="28"/>
          <w:szCs w:val="28"/>
          <w:shd w:val="clear" w:color="auto" w:fill="FFFFFF"/>
        </w:rPr>
      </w:pPr>
      <w:r>
        <w:rPr>
          <w:rFonts w:eastAsia="sans-serif"/>
          <w:sz w:val="28"/>
          <w:szCs w:val="28"/>
          <w:shd w:val="clear" w:color="auto" w:fill="FFFFFF"/>
        </w:rPr>
        <w:tab/>
      </w:r>
      <w:bookmarkStart w:id="60" w:name="_Toc22253"/>
      <w:bookmarkStart w:id="61" w:name="_Toc199"/>
      <w:r>
        <w:rPr>
          <w:rFonts w:eastAsia="sans-serif"/>
          <w:sz w:val="28"/>
          <w:szCs w:val="28"/>
          <w:shd w:val="clear" w:color="auto" w:fill="FFFFFF"/>
        </w:rPr>
        <w:t xml:space="preserve">- </w:t>
      </w:r>
      <w:r>
        <w:rPr>
          <w:rFonts w:eastAsia="sans-serif"/>
          <w:i/>
          <w:iCs/>
          <w:sz w:val="28"/>
          <w:szCs w:val="28"/>
          <w:shd w:val="clear" w:color="auto" w:fill="FFFFFF"/>
        </w:rPr>
        <w:t>Bootstrap:</w:t>
      </w:r>
      <w:bookmarkEnd w:id="60"/>
      <w:bookmarkEnd w:id="61"/>
    </w:p>
    <w:p w14:paraId="632D6878" w14:textId="77777777" w:rsidR="00EE11B0" w:rsidRDefault="00000000">
      <w:pPr>
        <w:rPr>
          <w:rFonts w:eastAsia="sans-serif"/>
          <w:sz w:val="28"/>
          <w:szCs w:val="28"/>
          <w:shd w:val="clear" w:color="auto" w:fill="FFFFFF"/>
        </w:rPr>
      </w:pPr>
      <w:r>
        <w:rPr>
          <w:rFonts w:eastAsia="sans-serif"/>
          <w:i/>
          <w:iCs/>
          <w:sz w:val="28"/>
          <w:szCs w:val="28"/>
          <w:shd w:val="clear" w:color="auto" w:fill="FFFFFF"/>
        </w:rPr>
        <w:tab/>
      </w:r>
      <w:bookmarkStart w:id="62" w:name="_Toc3428"/>
      <w:bookmarkStart w:id="63" w:name="_Toc15196"/>
      <w:r>
        <w:rPr>
          <w:rFonts w:eastAsia="sans-serif"/>
          <w:sz w:val="28"/>
          <w:szCs w:val="28"/>
          <w:shd w:val="clear" w:color="auto" w:fill="FFFFFF"/>
        </w:rPr>
        <w:t xml:space="preserve">Bootstrap ra mắt lần đầu tiên vào ngày 19/8/2011 trên mạng xã hội </w:t>
      </w:r>
      <w:r>
        <w:rPr>
          <w:rFonts w:eastAsia="sans-serif"/>
          <w:i/>
          <w:iCs/>
          <w:sz w:val="28"/>
          <w:szCs w:val="28"/>
          <w:shd w:val="clear" w:color="auto" w:fill="FFFFFF"/>
        </w:rPr>
        <w:t>GitHub</w:t>
      </w:r>
      <w:r>
        <w:rPr>
          <w:rFonts w:eastAsia="sans-serif"/>
          <w:sz w:val="28"/>
          <w:szCs w:val="28"/>
          <w:shd w:val="clear" w:color="auto" w:fill="FFFFFF"/>
        </w:rPr>
        <w:t xml:space="preserve">. Ban đầu, Bootstrap được thiết kế như một mã nguồn mở và có tên gọi là </w:t>
      </w:r>
      <w:r>
        <w:rPr>
          <w:rFonts w:eastAsia="sans-serif"/>
          <w:i/>
          <w:iCs/>
          <w:sz w:val="28"/>
          <w:szCs w:val="28"/>
          <w:shd w:val="clear" w:color="auto" w:fill="FFFFFF"/>
        </w:rPr>
        <w:t>Twitter Blueprint</w:t>
      </w:r>
      <w:r>
        <w:rPr>
          <w:rFonts w:eastAsia="sans-serif"/>
          <w:sz w:val="28"/>
          <w:szCs w:val="28"/>
          <w:shd w:val="clear" w:color="auto" w:fill="FFFFFF"/>
        </w:rPr>
        <w:t xml:space="preserve">. Ngày 31/1/2012, các nhà sáng lập phát hành phiên bản thứ 2 của </w:t>
      </w:r>
      <w:r>
        <w:rPr>
          <w:rFonts w:eastAsia="sans-serif"/>
          <w:i/>
          <w:iCs/>
          <w:sz w:val="28"/>
          <w:szCs w:val="28"/>
          <w:shd w:val="clear" w:color="auto" w:fill="FFFFFF"/>
        </w:rPr>
        <w:t>Bootstrap</w:t>
      </w:r>
      <w:r>
        <w:rPr>
          <w:rFonts w:eastAsia="sans-serif"/>
          <w:sz w:val="28"/>
          <w:szCs w:val="28"/>
          <w:shd w:val="clear" w:color="auto" w:fill="FFFFFF"/>
        </w:rPr>
        <w:t xml:space="preserve">. So với phiên bản cũ, phiên bản số 2 được bổ sung thêm 12 cột giúp người dùng có thể dễ dàng tùy chỉnh và thiết kế với nhiều kích thước màn hình khác nhau. Đến ngày 19/8/2013, phiên bản thứ 3 của </w:t>
      </w:r>
      <w:r>
        <w:rPr>
          <w:rFonts w:eastAsia="sans-serif"/>
          <w:i/>
          <w:iCs/>
          <w:sz w:val="28"/>
          <w:szCs w:val="28"/>
          <w:shd w:val="clear" w:color="auto" w:fill="FFFFFF"/>
        </w:rPr>
        <w:t xml:space="preserve">Bootstrap </w:t>
      </w:r>
      <w:r>
        <w:rPr>
          <w:rFonts w:eastAsia="sans-serif"/>
          <w:sz w:val="28"/>
          <w:szCs w:val="28"/>
          <w:shd w:val="clear" w:color="auto" w:fill="FFFFFF"/>
        </w:rPr>
        <w:t xml:space="preserve">được ra đời. Đây là phiên bản đầu tiên có giao diện dành cho điện thoại thông minh. Chính nhờ sự thay đổi này đã giúp </w:t>
      </w:r>
      <w:r>
        <w:rPr>
          <w:rFonts w:eastAsia="sans-serif"/>
          <w:i/>
          <w:iCs/>
          <w:sz w:val="28"/>
          <w:szCs w:val="28"/>
          <w:shd w:val="clear" w:color="auto" w:fill="FFFFFF"/>
        </w:rPr>
        <w:t xml:space="preserve">Bootstrap </w:t>
      </w:r>
      <w:r>
        <w:rPr>
          <w:rFonts w:eastAsia="sans-serif"/>
          <w:sz w:val="28"/>
          <w:szCs w:val="28"/>
          <w:shd w:val="clear" w:color="auto" w:fill="FFFFFF"/>
        </w:rPr>
        <w:t xml:space="preserve">tạo nên sự đột phá và đứng thứ 1 trên Bảng xếp hạng các dự án của </w:t>
      </w:r>
      <w:r>
        <w:rPr>
          <w:rFonts w:eastAsia="sans-serif"/>
          <w:i/>
          <w:iCs/>
          <w:sz w:val="28"/>
          <w:szCs w:val="28"/>
          <w:shd w:val="clear" w:color="auto" w:fill="FFFFFF"/>
        </w:rPr>
        <w:t>GitHub</w:t>
      </w:r>
      <w:r>
        <w:rPr>
          <w:rFonts w:eastAsia="sans-serif"/>
          <w:sz w:val="28"/>
          <w:szCs w:val="28"/>
          <w:shd w:val="clear" w:color="auto" w:fill="FFFFFF"/>
        </w:rPr>
        <w:t xml:space="preserve">. Vào tháng 10/2014, các nhà phát triển tiếp tục nâng cấp và công bố phiên bản thứ 4 của Bootstrap. Tháng 8/2015, </w:t>
      </w:r>
      <w:r>
        <w:rPr>
          <w:rFonts w:eastAsia="sans-serif"/>
          <w:i/>
          <w:iCs/>
          <w:sz w:val="28"/>
          <w:szCs w:val="28"/>
          <w:shd w:val="clear" w:color="auto" w:fill="FFFFFF"/>
        </w:rPr>
        <w:t xml:space="preserve">Bootstrap </w:t>
      </w:r>
      <w:r>
        <w:rPr>
          <w:rFonts w:eastAsia="sans-serif"/>
          <w:sz w:val="28"/>
          <w:szCs w:val="28"/>
          <w:shd w:val="clear" w:color="auto" w:fill="FFFFFF"/>
        </w:rPr>
        <w:t xml:space="preserve">4 giới thiệu phiên bản </w:t>
      </w:r>
      <w:r>
        <w:rPr>
          <w:rFonts w:eastAsia="sans-serif"/>
          <w:i/>
          <w:iCs/>
          <w:sz w:val="28"/>
          <w:szCs w:val="28"/>
          <w:shd w:val="clear" w:color="auto" w:fill="FFFFFF"/>
        </w:rPr>
        <w:t xml:space="preserve">Alpha </w:t>
      </w:r>
      <w:r>
        <w:rPr>
          <w:rFonts w:eastAsia="sans-serif"/>
          <w:sz w:val="28"/>
          <w:szCs w:val="28"/>
          <w:shd w:val="clear" w:color="auto" w:fill="FFFFFF"/>
        </w:rPr>
        <w:t>đầu tiên.</w:t>
      </w:r>
      <w:bookmarkEnd w:id="62"/>
      <w:bookmarkEnd w:id="63"/>
    </w:p>
    <w:p w14:paraId="600DAAFE" w14:textId="77777777" w:rsidR="00EE11B0" w:rsidRDefault="00000000">
      <w:pPr>
        <w:rPr>
          <w:rFonts w:eastAsia="sans-serif"/>
          <w:i/>
          <w:iCs/>
          <w:sz w:val="28"/>
          <w:szCs w:val="28"/>
          <w:shd w:val="clear" w:color="auto" w:fill="FFFFFF"/>
        </w:rPr>
      </w:pPr>
      <w:r>
        <w:rPr>
          <w:rFonts w:eastAsia="sans-serif"/>
          <w:sz w:val="28"/>
          <w:szCs w:val="28"/>
          <w:shd w:val="clear" w:color="auto" w:fill="FFFFFF"/>
        </w:rPr>
        <w:tab/>
      </w:r>
      <w:bookmarkStart w:id="64" w:name="_Toc29994"/>
      <w:bookmarkStart w:id="65" w:name="_Toc20211"/>
      <w:r>
        <w:rPr>
          <w:rFonts w:eastAsia="sans-serif"/>
          <w:sz w:val="28"/>
          <w:szCs w:val="28"/>
          <w:shd w:val="clear" w:color="auto" w:fill="FFFFFF"/>
        </w:rPr>
        <w:t xml:space="preserve">- </w:t>
      </w:r>
      <w:r>
        <w:rPr>
          <w:rFonts w:eastAsia="sans-serif"/>
          <w:i/>
          <w:iCs/>
          <w:sz w:val="28"/>
          <w:szCs w:val="28"/>
          <w:shd w:val="clear" w:color="auto" w:fill="FFFFFF"/>
        </w:rPr>
        <w:t>Python:</w:t>
      </w:r>
      <w:bookmarkEnd w:id="64"/>
      <w:bookmarkEnd w:id="65"/>
      <w:r>
        <w:rPr>
          <w:rFonts w:eastAsia="sans-serif"/>
          <w:i/>
          <w:iCs/>
          <w:sz w:val="28"/>
          <w:szCs w:val="28"/>
          <w:shd w:val="clear" w:color="auto" w:fill="FFFFFF"/>
        </w:rPr>
        <w:t xml:space="preserve"> </w:t>
      </w:r>
    </w:p>
    <w:p w14:paraId="0765C598" w14:textId="77777777" w:rsidR="00EE11B0" w:rsidRDefault="00000000">
      <w:pPr>
        <w:ind w:firstLine="720"/>
        <w:rPr>
          <w:rFonts w:eastAsia="sans-serif"/>
          <w:sz w:val="28"/>
          <w:szCs w:val="28"/>
          <w:shd w:val="clear" w:color="auto" w:fill="FFFFFF"/>
        </w:rPr>
      </w:pPr>
      <w:bookmarkStart w:id="66" w:name="_Toc29517"/>
      <w:bookmarkStart w:id="67" w:name="_Toc2072"/>
      <w:r>
        <w:rPr>
          <w:rFonts w:eastAsia="sans-serif"/>
          <w:sz w:val="28"/>
          <w:szCs w:val="28"/>
          <w:shd w:val="clear" w:color="auto" w:fill="FFFFFF"/>
        </w:rPr>
        <w:t>Python đã được </w:t>
      </w:r>
      <w:hyperlink r:id="rId49" w:tooltip="Guido van Rossum (trang không tồn tại)" w:history="1">
        <w:r>
          <w:rPr>
            <w:rStyle w:val="Hyperlink"/>
            <w:rFonts w:eastAsia="sans-serif"/>
            <w:i/>
            <w:iCs/>
            <w:color w:val="auto"/>
            <w:sz w:val="28"/>
            <w:szCs w:val="28"/>
            <w:u w:val="none"/>
            <w:shd w:val="clear" w:color="auto" w:fill="FFFFFF"/>
          </w:rPr>
          <w:t>Guido van Rossum</w:t>
        </w:r>
      </w:hyperlink>
      <w:r>
        <w:rPr>
          <w:rFonts w:eastAsia="sans-serif"/>
          <w:sz w:val="28"/>
          <w:szCs w:val="28"/>
          <w:shd w:val="clear" w:color="auto" w:fill="FFFFFF"/>
        </w:rPr>
        <w:t> thai nghén vào những năm 1980 tại Trung tâm Toán học – Tin học (</w:t>
      </w:r>
      <w:hyperlink r:id="rId50" w:tooltip="Centrum Wiskunde &amp; Informatica (trang không tồn tại)" w:history="1">
        <w:r>
          <w:rPr>
            <w:rStyle w:val="Hyperlink"/>
            <w:rFonts w:eastAsia="sans-serif"/>
            <w:i/>
            <w:iCs/>
            <w:color w:val="auto"/>
            <w:sz w:val="28"/>
            <w:szCs w:val="28"/>
            <w:u w:val="none"/>
            <w:shd w:val="clear" w:color="auto" w:fill="FFFFFF"/>
          </w:rPr>
          <w:t>Centrum Wiskunde &amp; Informatica</w:t>
        </w:r>
      </w:hyperlink>
      <w:r>
        <w:rPr>
          <w:rFonts w:eastAsia="sans-serif"/>
          <w:sz w:val="28"/>
          <w:szCs w:val="28"/>
          <w:shd w:val="clear" w:color="auto" w:fill="FFFFFF"/>
        </w:rPr>
        <w:t xml:space="preserve">, </w:t>
      </w:r>
      <w:r>
        <w:rPr>
          <w:rFonts w:eastAsia="sans-serif"/>
          <w:i/>
          <w:iCs/>
          <w:sz w:val="28"/>
          <w:szCs w:val="28"/>
          <w:shd w:val="clear" w:color="auto" w:fill="FFFFFF"/>
        </w:rPr>
        <w:t>CWI</w:t>
      </w:r>
      <w:r>
        <w:rPr>
          <w:rFonts w:eastAsia="sans-serif"/>
          <w:sz w:val="28"/>
          <w:szCs w:val="28"/>
          <w:shd w:val="clear" w:color="auto" w:fill="FFFFFF"/>
        </w:rPr>
        <w:t>) ở </w:t>
      </w:r>
      <w:hyperlink r:id="rId51" w:tooltip="Hà Lan" w:history="1">
        <w:r>
          <w:rPr>
            <w:rStyle w:val="Hyperlink"/>
            <w:rFonts w:eastAsia="sans-serif"/>
            <w:color w:val="auto"/>
            <w:sz w:val="28"/>
            <w:szCs w:val="28"/>
            <w:u w:val="none"/>
            <w:shd w:val="clear" w:color="auto" w:fill="FFFFFF"/>
          </w:rPr>
          <w:t>Hà Lan</w:t>
        </w:r>
      </w:hyperlink>
      <w:r>
        <w:rPr>
          <w:rFonts w:eastAsia="sans-serif"/>
          <w:sz w:val="28"/>
          <w:szCs w:val="28"/>
          <w:shd w:val="clear" w:color="auto" w:fill="FFFFFF"/>
        </w:rPr>
        <w:t> như là một ngôn ngữ kế tục ngôn ngữ </w:t>
      </w:r>
      <w:hyperlink r:id="rId52" w:tooltip="ABC (ngôn ngữ lập trình) (trang không tồn tại)" w:history="1">
        <w:r>
          <w:rPr>
            <w:rStyle w:val="Hyperlink"/>
            <w:rFonts w:eastAsia="sans-serif"/>
            <w:i/>
            <w:iCs/>
            <w:color w:val="auto"/>
            <w:sz w:val="28"/>
            <w:szCs w:val="28"/>
            <w:u w:val="none"/>
            <w:shd w:val="clear" w:color="auto" w:fill="FFFFFF"/>
          </w:rPr>
          <w:t>ABC</w:t>
        </w:r>
      </w:hyperlink>
      <w:r>
        <w:rPr>
          <w:rFonts w:eastAsia="sans-serif"/>
          <w:i/>
          <w:iCs/>
          <w:sz w:val="28"/>
          <w:szCs w:val="28"/>
          <w:shd w:val="clear" w:color="auto" w:fill="FFFFFF"/>
        </w:rPr>
        <w:t> </w:t>
      </w:r>
      <w:r>
        <w:rPr>
          <w:rFonts w:eastAsia="sans-serif"/>
          <w:sz w:val="28"/>
          <w:szCs w:val="28"/>
          <w:shd w:val="clear" w:color="auto" w:fill="FFFFFF"/>
        </w:rPr>
        <w:t>– một ngôn ngữ được lấy cảm hứng từ </w:t>
      </w:r>
      <w:hyperlink r:id="rId53" w:tooltip="SETL (trang không tồn tại)" w:history="1">
        <w:r>
          <w:rPr>
            <w:rStyle w:val="Hyperlink"/>
            <w:rFonts w:eastAsia="sans-serif"/>
            <w:i/>
            <w:iCs/>
            <w:color w:val="auto"/>
            <w:sz w:val="28"/>
            <w:szCs w:val="28"/>
            <w:u w:val="none"/>
            <w:shd w:val="clear" w:color="auto" w:fill="FFFFFF"/>
          </w:rPr>
          <w:t>SETL</w:t>
        </w:r>
      </w:hyperlink>
      <w:r>
        <w:rPr>
          <w:rFonts w:eastAsia="sans-serif"/>
          <w:sz w:val="28"/>
          <w:szCs w:val="28"/>
          <w:shd w:val="clear" w:color="auto" w:fill="FFFFFF"/>
        </w:rPr>
        <w:t>, có khả năng </w:t>
      </w:r>
      <w:hyperlink r:id="rId54" w:tooltip="Xử lí ngoại lệ (trang không tồn tại)" w:history="1">
        <w:r>
          <w:rPr>
            <w:rStyle w:val="Hyperlink"/>
            <w:rFonts w:eastAsia="sans-serif"/>
            <w:color w:val="auto"/>
            <w:sz w:val="28"/>
            <w:szCs w:val="28"/>
            <w:u w:val="none"/>
            <w:shd w:val="clear" w:color="auto" w:fill="FFFFFF"/>
          </w:rPr>
          <w:t>xử lí ngoại lệ</w:t>
        </w:r>
      </w:hyperlink>
      <w:r>
        <w:rPr>
          <w:rFonts w:eastAsia="sans-serif"/>
          <w:sz w:val="28"/>
          <w:szCs w:val="28"/>
          <w:shd w:val="clear" w:color="auto" w:fill="FFFFFF"/>
        </w:rPr>
        <w:t> và giao tiếp với hệ điều hành </w:t>
      </w:r>
      <w:hyperlink r:id="rId55" w:tooltip="Amoeba (hệ điều hành) (trang không tồn tại)" w:history="1">
        <w:r>
          <w:rPr>
            <w:rStyle w:val="Hyperlink"/>
            <w:rFonts w:eastAsia="sans-serif"/>
            <w:i/>
            <w:iCs/>
            <w:color w:val="auto"/>
            <w:sz w:val="28"/>
            <w:szCs w:val="28"/>
            <w:u w:val="none"/>
            <w:shd w:val="clear" w:color="auto" w:fill="FFFFFF"/>
          </w:rPr>
          <w:t>Amoeba</w:t>
        </w:r>
      </w:hyperlink>
      <w:r>
        <w:rPr>
          <w:rFonts w:eastAsia="sans-serif"/>
          <w:sz w:val="28"/>
          <w:szCs w:val="28"/>
          <w:shd w:val="clear" w:color="auto" w:fill="FFFFFF"/>
        </w:rPr>
        <w:t xml:space="preserve">. Nó bất đầu được triển khai vào tháng Mười Hai năm 1989. </w:t>
      </w:r>
      <w:r>
        <w:rPr>
          <w:rFonts w:eastAsia="sans-serif"/>
          <w:i/>
          <w:iCs/>
          <w:sz w:val="28"/>
          <w:szCs w:val="28"/>
          <w:shd w:val="clear" w:color="auto" w:fill="FFFFFF"/>
        </w:rPr>
        <w:t>Van Rossum</w:t>
      </w:r>
      <w:r>
        <w:rPr>
          <w:rFonts w:eastAsia="sans-serif"/>
          <w:sz w:val="28"/>
          <w:szCs w:val="28"/>
          <w:shd w:val="clear" w:color="auto" w:fill="FFFFFF"/>
        </w:rPr>
        <w:t xml:space="preserve"> đã tự mình gánh vác trách nhiệm cho dự án, với vai trò là nhà phát triển chính, cho đến ngày 12 tháng Bảy năm 2018, khi ông thông báo rằng ông sẽ rời bỏ trách nhiệm của ông và cả danh hiệu "</w:t>
      </w:r>
      <w:hyperlink r:id="rId56" w:tooltip="Nhà độc tài nhân từ cho cuộc sống (trang không tồn tại)" w:history="1">
        <w:r>
          <w:rPr>
            <w:rStyle w:val="Hyperlink"/>
            <w:rFonts w:eastAsia="sans-serif"/>
            <w:color w:val="auto"/>
            <w:sz w:val="28"/>
            <w:szCs w:val="28"/>
            <w:u w:val="none"/>
            <w:shd w:val="clear" w:color="auto" w:fill="FFFFFF"/>
          </w:rPr>
          <w:t>Nhà độc tài nhân từ cho cuộc sống</w:t>
        </w:r>
      </w:hyperlink>
      <w:r>
        <w:rPr>
          <w:rFonts w:eastAsia="sans-serif"/>
          <w:sz w:val="28"/>
          <w:szCs w:val="28"/>
          <w:shd w:val="clear" w:color="auto" w:fill="FFFFFF"/>
        </w:rPr>
        <w:t xml:space="preserve">" của </w:t>
      </w:r>
      <w:r>
        <w:rPr>
          <w:rFonts w:eastAsia="sans-serif"/>
          <w:i/>
          <w:iCs/>
          <w:sz w:val="28"/>
          <w:szCs w:val="28"/>
          <w:shd w:val="clear" w:color="auto" w:fill="FFFFFF"/>
        </w:rPr>
        <w:t>Python</w:t>
      </w:r>
      <w:r>
        <w:rPr>
          <w:rFonts w:eastAsia="sans-serif"/>
          <w:sz w:val="28"/>
          <w:szCs w:val="28"/>
          <w:shd w:val="clear" w:color="auto" w:fill="FFFFFF"/>
        </w:rPr>
        <w:t xml:space="preserve">, một danh </w:t>
      </w:r>
      <w:r>
        <w:rPr>
          <w:rFonts w:eastAsia="sans-serif"/>
          <w:sz w:val="28"/>
          <w:szCs w:val="28"/>
          <w:shd w:val="clear" w:color="auto" w:fill="FFFFFF"/>
        </w:rPr>
        <w:lastRenderedPageBreak/>
        <w:t xml:space="preserve">hiệu mà cộng đồng </w:t>
      </w:r>
      <w:r>
        <w:rPr>
          <w:rFonts w:eastAsia="sans-serif"/>
          <w:i/>
          <w:iCs/>
          <w:sz w:val="28"/>
          <w:szCs w:val="28"/>
          <w:shd w:val="clear" w:color="auto" w:fill="FFFFFF"/>
        </w:rPr>
        <w:t xml:space="preserve">Python </w:t>
      </w:r>
      <w:r>
        <w:rPr>
          <w:rFonts w:eastAsia="sans-serif"/>
          <w:sz w:val="28"/>
          <w:szCs w:val="28"/>
          <w:shd w:val="clear" w:color="auto" w:fill="FFFFFF"/>
        </w:rPr>
        <w:t xml:space="preserve">đã trao tặng cho ông vì sự tận tuỵ lâu dài của ông với vai trò là người ra quyết định chính cho dự án. Vào tháng Một năm 2019, các nhà phát triển phần lõi </w:t>
      </w:r>
      <w:r>
        <w:rPr>
          <w:rFonts w:eastAsia="sans-serif"/>
          <w:i/>
          <w:iCs/>
          <w:sz w:val="28"/>
          <w:szCs w:val="28"/>
          <w:shd w:val="clear" w:color="auto" w:fill="FFFFFF"/>
        </w:rPr>
        <w:t xml:space="preserve">Python </w:t>
      </w:r>
      <w:r>
        <w:rPr>
          <w:rFonts w:eastAsia="sans-serif"/>
          <w:sz w:val="28"/>
          <w:szCs w:val="28"/>
          <w:shd w:val="clear" w:color="auto" w:fill="FFFFFF"/>
        </w:rPr>
        <w:t>đã bầu ra một "Hội đồng Chèo lái" gồm năm thành viên để dẫn dắt dự án.</w:t>
      </w:r>
      <w:bookmarkEnd w:id="57"/>
      <w:bookmarkEnd w:id="66"/>
      <w:bookmarkEnd w:id="67"/>
    </w:p>
    <w:p w14:paraId="6659FA3C" w14:textId="77777777" w:rsidR="00EE11B0" w:rsidRDefault="00000000">
      <w:pPr>
        <w:rPr>
          <w:sz w:val="28"/>
          <w:szCs w:val="28"/>
        </w:rPr>
      </w:pPr>
      <w:r>
        <w:rPr>
          <w:rFonts w:eastAsia="sans-serif"/>
          <w:sz w:val="28"/>
          <w:szCs w:val="28"/>
          <w:shd w:val="clear" w:color="auto" w:fill="FFFFFF"/>
        </w:rPr>
        <w:br w:type="page"/>
      </w:r>
    </w:p>
    <w:p w14:paraId="24E1BB79" w14:textId="77777777" w:rsidR="00EE11B0" w:rsidRDefault="00000000">
      <w:pPr>
        <w:jc w:val="center"/>
        <w:outlineLvl w:val="0"/>
        <w:rPr>
          <w:b/>
          <w:bCs/>
          <w:sz w:val="28"/>
          <w:szCs w:val="28"/>
        </w:rPr>
      </w:pPr>
      <w:bookmarkStart w:id="68" w:name="_Toc22953"/>
      <w:bookmarkStart w:id="69" w:name="_Toc9794789"/>
      <w:bookmarkStart w:id="70" w:name="_Toc5907"/>
      <w:bookmarkStart w:id="71" w:name="_Toc17722"/>
      <w:r>
        <w:rPr>
          <w:b/>
          <w:bCs/>
          <w:sz w:val="28"/>
          <w:szCs w:val="28"/>
        </w:rPr>
        <w:lastRenderedPageBreak/>
        <w:t>CHƯƠNG 3: KHẢO SÁT VÀ PHÂN TÍCH THIẾT KẾ HỆ THỐNG</w:t>
      </w:r>
      <w:bookmarkEnd w:id="68"/>
      <w:bookmarkEnd w:id="69"/>
      <w:bookmarkEnd w:id="70"/>
      <w:bookmarkEnd w:id="71"/>
    </w:p>
    <w:p w14:paraId="02E1C51C" w14:textId="77777777" w:rsidR="00EE11B0" w:rsidRDefault="00000000">
      <w:pPr>
        <w:pStyle w:val="Heading2"/>
        <w:numPr>
          <w:ilvl w:val="0"/>
          <w:numId w:val="27"/>
        </w:numPr>
        <w:spacing w:line="360" w:lineRule="auto"/>
        <w:rPr>
          <w:sz w:val="28"/>
          <w:szCs w:val="28"/>
        </w:rPr>
      </w:pPr>
      <w:bookmarkStart w:id="72" w:name="_Toc17027"/>
      <w:bookmarkStart w:id="73" w:name="_Toc18665"/>
      <w:bookmarkStart w:id="74" w:name="_Toc9794790"/>
      <w:bookmarkStart w:id="75" w:name="_Toc5044"/>
      <w:bookmarkStart w:id="76" w:name="_Toc1814"/>
      <w:bookmarkStart w:id="77" w:name="_Toc8611"/>
      <w:r>
        <w:rPr>
          <w:sz w:val="28"/>
          <w:szCs w:val="28"/>
        </w:rPr>
        <w:t>Khảo sát thực trạng và yêu cầu bài toán</w:t>
      </w:r>
      <w:bookmarkEnd w:id="72"/>
      <w:bookmarkEnd w:id="73"/>
      <w:bookmarkEnd w:id="74"/>
      <w:bookmarkEnd w:id="75"/>
      <w:bookmarkEnd w:id="76"/>
      <w:bookmarkEnd w:id="77"/>
    </w:p>
    <w:p w14:paraId="2A5386D5" w14:textId="77777777" w:rsidR="00EE11B0" w:rsidRDefault="00000000">
      <w:pPr>
        <w:numPr>
          <w:ilvl w:val="0"/>
          <w:numId w:val="28"/>
        </w:numPr>
        <w:ind w:left="420"/>
        <w:outlineLvl w:val="1"/>
        <w:rPr>
          <w:b/>
          <w:bCs/>
          <w:sz w:val="28"/>
          <w:szCs w:val="28"/>
        </w:rPr>
      </w:pPr>
      <w:bookmarkStart w:id="78" w:name="_Toc28797"/>
      <w:bookmarkStart w:id="79" w:name="_Toc14408"/>
      <w:r>
        <w:rPr>
          <w:b/>
          <w:bCs/>
          <w:sz w:val="28"/>
          <w:szCs w:val="28"/>
        </w:rPr>
        <w:t>Khảo sát thực trạng:</w:t>
      </w:r>
      <w:bookmarkStart w:id="80" w:name="_Toc9794792"/>
      <w:bookmarkEnd w:id="78"/>
      <w:bookmarkEnd w:id="79"/>
    </w:p>
    <w:p w14:paraId="6168740B" w14:textId="77777777" w:rsidR="00EE11B0" w:rsidRDefault="00000000">
      <w:pPr>
        <w:numPr>
          <w:ilvl w:val="248"/>
          <w:numId w:val="0"/>
        </w:numPr>
        <w:ind w:firstLine="720"/>
        <w:rPr>
          <w:sz w:val="28"/>
          <w:szCs w:val="28"/>
        </w:rPr>
      </w:pPr>
      <w:r>
        <w:rPr>
          <w:sz w:val="28"/>
          <w:szCs w:val="28"/>
        </w:rPr>
        <w:t xml:space="preserve">Hiện nay tại Trường Cao Đẳng Nghề Đà Nẵng, số lượng sinh viên tại trường rất nhiều. Hằng ngày, lưu lượng học sinh, sinh viên ra vào trường rất nhiều, khiến cho việc kiểm soát trở nên khó khăn. </w:t>
      </w:r>
    </w:p>
    <w:p w14:paraId="7F38B298" w14:textId="77777777" w:rsidR="00EE11B0" w:rsidRDefault="00000000">
      <w:pPr>
        <w:numPr>
          <w:ilvl w:val="248"/>
          <w:numId w:val="0"/>
        </w:numPr>
        <w:rPr>
          <w:sz w:val="28"/>
          <w:szCs w:val="28"/>
        </w:rPr>
      </w:pPr>
      <w:r>
        <w:rPr>
          <w:sz w:val="28"/>
          <w:szCs w:val="28"/>
        </w:rPr>
        <w:tab/>
        <w:t>Hiện tại, việc quản lý chỉ được giao cho các cán bộ giáo viên và bảo vệ. Việc này không đảm bảo cho việc kiểm soát hết tất cả lưu lượng người ra vào trường.</w:t>
      </w:r>
    </w:p>
    <w:p w14:paraId="3D2860F0" w14:textId="77777777" w:rsidR="00EE11B0" w:rsidRDefault="00000000">
      <w:pPr>
        <w:numPr>
          <w:ilvl w:val="248"/>
          <w:numId w:val="0"/>
        </w:numPr>
        <w:rPr>
          <w:sz w:val="28"/>
          <w:szCs w:val="28"/>
        </w:rPr>
      </w:pPr>
      <w:r>
        <w:rPr>
          <w:sz w:val="28"/>
          <w:szCs w:val="28"/>
        </w:rPr>
        <w:tab/>
        <w:t xml:space="preserve">Hoạt động này diễn ra như sau: </w:t>
      </w:r>
    </w:p>
    <w:p w14:paraId="511BAA6F" w14:textId="77777777" w:rsidR="00EE11B0" w:rsidRDefault="00000000">
      <w:pPr>
        <w:numPr>
          <w:ilvl w:val="248"/>
          <w:numId w:val="0"/>
        </w:numPr>
        <w:rPr>
          <w:sz w:val="28"/>
          <w:szCs w:val="28"/>
        </w:rPr>
      </w:pPr>
      <w:r>
        <w:rPr>
          <w:sz w:val="28"/>
          <w:szCs w:val="28"/>
        </w:rPr>
        <w:tab/>
        <w:t>- Học sinh đi vào trường không có sự kiểm soát.</w:t>
      </w:r>
    </w:p>
    <w:p w14:paraId="2D663699" w14:textId="77777777" w:rsidR="00EE11B0" w:rsidRDefault="00000000">
      <w:pPr>
        <w:numPr>
          <w:ilvl w:val="248"/>
          <w:numId w:val="0"/>
        </w:numPr>
        <w:rPr>
          <w:sz w:val="28"/>
          <w:szCs w:val="28"/>
        </w:rPr>
      </w:pPr>
      <w:r>
        <w:rPr>
          <w:sz w:val="28"/>
          <w:szCs w:val="28"/>
        </w:rPr>
        <w:tab/>
        <w:t>- Bảo vệ chỉ kiểm soát được một phần nhỏ lượng người đi vào trường.</w:t>
      </w:r>
    </w:p>
    <w:p w14:paraId="45494FFE" w14:textId="77777777" w:rsidR="00EE11B0" w:rsidRDefault="00000000">
      <w:pPr>
        <w:numPr>
          <w:ilvl w:val="248"/>
          <w:numId w:val="0"/>
        </w:numPr>
        <w:rPr>
          <w:sz w:val="28"/>
          <w:szCs w:val="28"/>
        </w:rPr>
      </w:pPr>
      <w:r>
        <w:rPr>
          <w:sz w:val="28"/>
          <w:szCs w:val="28"/>
        </w:rPr>
        <w:tab/>
        <w:t>- Các thầy cô đi lấy danh sách điểm danh từng lớp.</w:t>
      </w:r>
    </w:p>
    <w:p w14:paraId="288E96E5" w14:textId="77777777" w:rsidR="00EE11B0" w:rsidRDefault="00000000">
      <w:pPr>
        <w:rPr>
          <w:sz w:val="28"/>
          <w:szCs w:val="28"/>
        </w:rPr>
      </w:pPr>
      <w:r>
        <w:rPr>
          <w:sz w:val="28"/>
          <w:szCs w:val="28"/>
        </w:rPr>
        <w:tab/>
        <w:t xml:space="preserve">Những hoạt động trên cho thấy rằng, khả năng quản lý, kiểm soát bằng sức người không có hiệu quả cao. Vì vậy, cần có một công nghệ có thể hỗ trợ kiểm soát được lưu lượng người ra vào trường. Qua đó, giúp cho người quản lý dể dàng kiểm soát các hoạt động ra vào. </w:t>
      </w:r>
    </w:p>
    <w:p w14:paraId="013F9DF2" w14:textId="77777777" w:rsidR="00EE11B0" w:rsidRDefault="00000000">
      <w:pPr>
        <w:numPr>
          <w:ilvl w:val="0"/>
          <w:numId w:val="28"/>
        </w:numPr>
        <w:ind w:left="420"/>
        <w:outlineLvl w:val="1"/>
        <w:rPr>
          <w:sz w:val="28"/>
          <w:szCs w:val="28"/>
        </w:rPr>
      </w:pPr>
      <w:bookmarkStart w:id="81" w:name="_Toc13528"/>
      <w:bookmarkStart w:id="82" w:name="_Toc20963"/>
      <w:r>
        <w:rPr>
          <w:b/>
          <w:bCs/>
          <w:sz w:val="28"/>
          <w:szCs w:val="28"/>
        </w:rPr>
        <w:t>Yêu cầu bài toán</w:t>
      </w:r>
      <w:bookmarkEnd w:id="80"/>
      <w:r>
        <w:rPr>
          <w:b/>
          <w:bCs/>
          <w:sz w:val="28"/>
          <w:szCs w:val="28"/>
        </w:rPr>
        <w:t>:</w:t>
      </w:r>
      <w:bookmarkEnd w:id="81"/>
      <w:bookmarkEnd w:id="82"/>
    </w:p>
    <w:p w14:paraId="009AFCB9" w14:textId="77777777" w:rsidR="00EE11B0" w:rsidRDefault="00000000">
      <w:pPr>
        <w:ind w:left="720"/>
        <w:rPr>
          <w:b/>
          <w:bCs/>
          <w:sz w:val="28"/>
          <w:szCs w:val="28"/>
        </w:rPr>
      </w:pPr>
      <w:r>
        <w:rPr>
          <w:sz w:val="28"/>
          <w:szCs w:val="28"/>
        </w:rPr>
        <w:t>Nhà trường yêu cầu xây dựng một ứng dụng hỗ trợ nhận dạng học sinh, sinh viên. Ứng dụng là công cụ hỗ trợ cho nhà trường trong việc quản lý, cũng như kiểm soát học sinh, sinh viên và người lạ. Ứng dụng phải hoạt động ổn định, độ chính xác cao, không xảy ra lỗi không đáng có trong quá trình sử dụng.</w:t>
      </w:r>
      <w:r>
        <w:rPr>
          <w:b/>
          <w:bCs/>
          <w:sz w:val="28"/>
          <w:szCs w:val="28"/>
        </w:rPr>
        <w:tab/>
      </w:r>
    </w:p>
    <w:p w14:paraId="54DDF456" w14:textId="77777777" w:rsidR="00EE11B0" w:rsidRDefault="00000000">
      <w:pPr>
        <w:numPr>
          <w:ilvl w:val="0"/>
          <w:numId w:val="27"/>
        </w:numPr>
        <w:outlineLvl w:val="0"/>
        <w:rPr>
          <w:b/>
          <w:bCs/>
          <w:sz w:val="28"/>
          <w:szCs w:val="28"/>
        </w:rPr>
      </w:pPr>
      <w:bookmarkStart w:id="83" w:name="_Toc12351"/>
      <w:r>
        <w:rPr>
          <w:b/>
          <w:bCs/>
          <w:sz w:val="28"/>
          <w:szCs w:val="28"/>
        </w:rPr>
        <w:t>Phân tích hệ thống:</w:t>
      </w:r>
      <w:bookmarkEnd w:id="83"/>
    </w:p>
    <w:p w14:paraId="61F3763F" w14:textId="77777777" w:rsidR="00EE11B0" w:rsidRDefault="00000000">
      <w:pPr>
        <w:numPr>
          <w:ilvl w:val="0"/>
          <w:numId w:val="29"/>
        </w:numPr>
        <w:rPr>
          <w:b/>
          <w:bCs/>
          <w:sz w:val="28"/>
          <w:szCs w:val="28"/>
        </w:rPr>
      </w:pPr>
      <w:r>
        <w:rPr>
          <w:b/>
          <w:bCs/>
          <w:sz w:val="28"/>
          <w:szCs w:val="28"/>
        </w:rPr>
        <w:t>Chức năng hệ thống</w:t>
      </w:r>
    </w:p>
    <w:p w14:paraId="540C28CD" w14:textId="77777777" w:rsidR="00EE11B0" w:rsidRDefault="00000000">
      <w:pPr>
        <w:ind w:firstLine="720"/>
        <w:rPr>
          <w:sz w:val="28"/>
          <w:szCs w:val="28"/>
        </w:rPr>
      </w:pPr>
      <w:r>
        <w:rPr>
          <w:sz w:val="28"/>
          <w:szCs w:val="28"/>
        </w:rPr>
        <w:t>➢ Hệ thống quản trị:</w:t>
      </w:r>
    </w:p>
    <w:p w14:paraId="7186191C" w14:textId="77777777" w:rsidR="00EE11B0" w:rsidRDefault="00000000">
      <w:pPr>
        <w:ind w:left="720" w:firstLine="720"/>
        <w:rPr>
          <w:sz w:val="28"/>
          <w:szCs w:val="28"/>
        </w:rPr>
      </w:pPr>
      <w:bookmarkStart w:id="84" w:name="OLE_LINK1"/>
      <w:r>
        <w:rPr>
          <w:sz w:val="28"/>
          <w:szCs w:val="28"/>
        </w:rPr>
        <w:t>- Quản lí nhận diện sinh viên</w:t>
      </w:r>
    </w:p>
    <w:p w14:paraId="407E42CE" w14:textId="77777777" w:rsidR="00EE11B0" w:rsidRDefault="00000000">
      <w:pPr>
        <w:ind w:left="720" w:firstLine="720"/>
        <w:rPr>
          <w:sz w:val="28"/>
          <w:szCs w:val="28"/>
        </w:rPr>
      </w:pPr>
      <w:r>
        <w:rPr>
          <w:sz w:val="28"/>
          <w:szCs w:val="28"/>
        </w:rPr>
        <w:lastRenderedPageBreak/>
        <w:t>- Quản lí nhận diện người lạ</w:t>
      </w:r>
    </w:p>
    <w:p w14:paraId="46D5A796" w14:textId="77777777" w:rsidR="00EE11B0" w:rsidRDefault="00000000">
      <w:pPr>
        <w:ind w:left="720" w:firstLine="720"/>
        <w:rPr>
          <w:sz w:val="28"/>
          <w:szCs w:val="28"/>
        </w:rPr>
      </w:pPr>
      <w:r>
        <w:rPr>
          <w:sz w:val="28"/>
          <w:szCs w:val="28"/>
        </w:rPr>
        <w:t>- Quản lý sinh viên</w:t>
      </w:r>
    </w:p>
    <w:p w14:paraId="0D8AFBAA" w14:textId="77777777" w:rsidR="00EE11B0" w:rsidRDefault="00000000">
      <w:pPr>
        <w:ind w:left="720" w:firstLine="720"/>
        <w:rPr>
          <w:sz w:val="28"/>
          <w:szCs w:val="28"/>
        </w:rPr>
      </w:pPr>
      <w:r>
        <w:rPr>
          <w:sz w:val="28"/>
          <w:szCs w:val="28"/>
        </w:rPr>
        <w:t>- Quản lý lớp</w:t>
      </w:r>
    </w:p>
    <w:p w14:paraId="27E557E4" w14:textId="77777777" w:rsidR="00EE11B0" w:rsidRDefault="00000000">
      <w:pPr>
        <w:ind w:left="720" w:firstLine="720"/>
        <w:rPr>
          <w:sz w:val="28"/>
          <w:szCs w:val="28"/>
        </w:rPr>
      </w:pPr>
      <w:r>
        <w:rPr>
          <w:sz w:val="28"/>
          <w:szCs w:val="28"/>
        </w:rPr>
        <w:t>- Quản lý khoa</w:t>
      </w:r>
    </w:p>
    <w:p w14:paraId="246982F9" w14:textId="77777777" w:rsidR="00EE11B0" w:rsidRDefault="00000000">
      <w:pPr>
        <w:ind w:firstLine="720"/>
        <w:rPr>
          <w:sz w:val="28"/>
          <w:szCs w:val="28"/>
        </w:rPr>
      </w:pPr>
      <w:r>
        <w:rPr>
          <w:sz w:val="28"/>
          <w:szCs w:val="28"/>
        </w:rPr>
        <w:t>➢  Chức năng của người dùng khác:</w:t>
      </w:r>
      <w:bookmarkEnd w:id="84"/>
    </w:p>
    <w:p w14:paraId="7ED24652" w14:textId="77777777" w:rsidR="00EE11B0" w:rsidRDefault="00000000">
      <w:pPr>
        <w:ind w:left="720" w:firstLine="720"/>
        <w:rPr>
          <w:sz w:val="28"/>
          <w:szCs w:val="28"/>
        </w:rPr>
      </w:pPr>
      <w:r>
        <w:rPr>
          <w:sz w:val="28"/>
          <w:szCs w:val="28"/>
        </w:rPr>
        <w:t>- Xem trình chiếu camera nhận dạng</w:t>
      </w:r>
    </w:p>
    <w:p w14:paraId="63E0BD02" w14:textId="77777777" w:rsidR="00EE11B0" w:rsidRDefault="00000000">
      <w:pPr>
        <w:ind w:left="720" w:firstLine="720"/>
        <w:rPr>
          <w:sz w:val="28"/>
          <w:szCs w:val="28"/>
        </w:rPr>
      </w:pPr>
      <w:r>
        <w:rPr>
          <w:sz w:val="28"/>
          <w:szCs w:val="28"/>
        </w:rPr>
        <w:t>- Xem danh sách nhận dạng trong ngày</w:t>
      </w:r>
    </w:p>
    <w:p w14:paraId="3FBFF46E" w14:textId="77777777" w:rsidR="00EE11B0" w:rsidRDefault="00000000">
      <w:pPr>
        <w:ind w:left="720" w:firstLine="720"/>
        <w:rPr>
          <w:sz w:val="28"/>
          <w:szCs w:val="28"/>
        </w:rPr>
      </w:pPr>
      <w:r>
        <w:rPr>
          <w:sz w:val="28"/>
          <w:szCs w:val="28"/>
        </w:rPr>
        <w:t>- Xem danh sách người lạ trong ngày</w:t>
      </w:r>
    </w:p>
    <w:p w14:paraId="4210FFB8" w14:textId="77777777" w:rsidR="00EE11B0" w:rsidRDefault="00000000">
      <w:pPr>
        <w:numPr>
          <w:ilvl w:val="0"/>
          <w:numId w:val="29"/>
        </w:numPr>
        <w:rPr>
          <w:b/>
          <w:bCs/>
          <w:sz w:val="28"/>
          <w:szCs w:val="28"/>
        </w:rPr>
      </w:pPr>
      <w:r>
        <w:rPr>
          <w:b/>
          <w:bCs/>
          <w:sz w:val="28"/>
          <w:szCs w:val="28"/>
        </w:rPr>
        <w:t>Yêu cầu chức năng:</w:t>
      </w:r>
    </w:p>
    <w:p w14:paraId="212F14EE" w14:textId="77777777" w:rsidR="00EE11B0" w:rsidRDefault="00000000">
      <w:pPr>
        <w:numPr>
          <w:ilvl w:val="0"/>
          <w:numId w:val="30"/>
        </w:numPr>
        <w:rPr>
          <w:sz w:val="28"/>
          <w:szCs w:val="28"/>
        </w:rPr>
      </w:pPr>
      <w:r>
        <w:rPr>
          <w:sz w:val="28"/>
          <w:szCs w:val="28"/>
        </w:rPr>
        <w:t>Quản trị viên:</w:t>
      </w:r>
    </w:p>
    <w:p w14:paraId="2642B532" w14:textId="77777777" w:rsidR="00EE11B0" w:rsidRDefault="00000000">
      <w:pPr>
        <w:numPr>
          <w:ilvl w:val="1"/>
          <w:numId w:val="30"/>
        </w:numPr>
        <w:rPr>
          <w:sz w:val="28"/>
          <w:szCs w:val="28"/>
        </w:rPr>
      </w:pPr>
      <w:r>
        <w:rPr>
          <w:sz w:val="28"/>
          <w:szCs w:val="28"/>
        </w:rPr>
        <w:t>Quản lý toàn bộ các thông tin về nhận dạng sinh viên và người lạ.</w:t>
      </w:r>
    </w:p>
    <w:p w14:paraId="682E049F" w14:textId="77777777" w:rsidR="00EE11B0" w:rsidRDefault="00000000">
      <w:pPr>
        <w:numPr>
          <w:ilvl w:val="1"/>
          <w:numId w:val="30"/>
        </w:numPr>
        <w:rPr>
          <w:sz w:val="28"/>
          <w:szCs w:val="28"/>
        </w:rPr>
      </w:pPr>
      <w:r>
        <w:rPr>
          <w:sz w:val="28"/>
          <w:szCs w:val="28"/>
        </w:rPr>
        <w:t>Quản lý các thông tin về sinh viên</w:t>
      </w:r>
    </w:p>
    <w:p w14:paraId="48743036" w14:textId="77777777" w:rsidR="00EE11B0" w:rsidRDefault="00000000">
      <w:pPr>
        <w:numPr>
          <w:ilvl w:val="1"/>
          <w:numId w:val="30"/>
        </w:numPr>
        <w:rPr>
          <w:sz w:val="28"/>
          <w:szCs w:val="28"/>
        </w:rPr>
      </w:pPr>
      <w:r>
        <w:rPr>
          <w:sz w:val="28"/>
          <w:szCs w:val="28"/>
        </w:rPr>
        <w:t>Quản lý các thông tin về khoa</w:t>
      </w:r>
    </w:p>
    <w:p w14:paraId="2C6A6966" w14:textId="77777777" w:rsidR="00EE11B0" w:rsidRDefault="00000000">
      <w:pPr>
        <w:numPr>
          <w:ilvl w:val="1"/>
          <w:numId w:val="30"/>
        </w:numPr>
        <w:rPr>
          <w:sz w:val="28"/>
          <w:szCs w:val="28"/>
        </w:rPr>
      </w:pPr>
      <w:r>
        <w:rPr>
          <w:sz w:val="28"/>
          <w:szCs w:val="28"/>
        </w:rPr>
        <w:t>Quản lý các thông tin về lớp</w:t>
      </w:r>
    </w:p>
    <w:p w14:paraId="095A4979" w14:textId="77777777" w:rsidR="00EE11B0" w:rsidRDefault="00000000">
      <w:pPr>
        <w:numPr>
          <w:ilvl w:val="0"/>
          <w:numId w:val="30"/>
        </w:numPr>
        <w:rPr>
          <w:sz w:val="28"/>
          <w:szCs w:val="28"/>
        </w:rPr>
      </w:pPr>
      <w:r>
        <w:rPr>
          <w:sz w:val="28"/>
          <w:szCs w:val="28"/>
        </w:rPr>
        <w:t>Giao diện người dùng:</w:t>
      </w:r>
    </w:p>
    <w:p w14:paraId="67C14B25" w14:textId="77777777" w:rsidR="00EE11B0" w:rsidRDefault="00000000">
      <w:pPr>
        <w:numPr>
          <w:ilvl w:val="1"/>
          <w:numId w:val="30"/>
        </w:numPr>
        <w:rPr>
          <w:sz w:val="28"/>
          <w:szCs w:val="28"/>
        </w:rPr>
      </w:pPr>
      <w:r>
        <w:rPr>
          <w:rFonts w:eastAsia="SimSun"/>
          <w:color w:val="000000"/>
          <w:sz w:val="28"/>
          <w:szCs w:val="28"/>
          <w:lang w:eastAsia="zh-CN" w:bidi="ar"/>
        </w:rPr>
        <w:t xml:space="preserve">Không nên quá phức tạp. </w:t>
      </w:r>
    </w:p>
    <w:p w14:paraId="7D6CC060" w14:textId="77777777" w:rsidR="00EE11B0" w:rsidRDefault="00000000">
      <w:pPr>
        <w:numPr>
          <w:ilvl w:val="1"/>
          <w:numId w:val="30"/>
        </w:numPr>
        <w:rPr>
          <w:sz w:val="28"/>
          <w:szCs w:val="28"/>
        </w:rPr>
      </w:pPr>
      <w:r>
        <w:rPr>
          <w:rFonts w:eastAsia="SimSun"/>
          <w:color w:val="000000"/>
          <w:sz w:val="28"/>
          <w:szCs w:val="28"/>
          <w:lang w:eastAsia="zh-CN" w:bidi="ar"/>
        </w:rPr>
        <w:t xml:space="preserve">Dung lượng file không quá lớn. </w:t>
      </w:r>
    </w:p>
    <w:p w14:paraId="501D1F55" w14:textId="77777777" w:rsidR="00EE11B0" w:rsidRDefault="00000000">
      <w:pPr>
        <w:numPr>
          <w:ilvl w:val="1"/>
          <w:numId w:val="30"/>
        </w:numPr>
        <w:rPr>
          <w:sz w:val="28"/>
          <w:szCs w:val="28"/>
        </w:rPr>
      </w:pPr>
      <w:r>
        <w:rPr>
          <w:rFonts w:eastAsia="SimSun"/>
          <w:color w:val="000000"/>
          <w:sz w:val="28"/>
          <w:szCs w:val="28"/>
          <w:lang w:eastAsia="zh-CN" w:bidi="ar"/>
        </w:rPr>
        <w:t xml:space="preserve">Thanh menu thật đơn giản. </w:t>
      </w:r>
    </w:p>
    <w:p w14:paraId="0847CE7B" w14:textId="77777777" w:rsidR="00EE11B0" w:rsidRDefault="00000000">
      <w:pPr>
        <w:numPr>
          <w:ilvl w:val="1"/>
          <w:numId w:val="30"/>
        </w:numPr>
        <w:rPr>
          <w:sz w:val="28"/>
          <w:szCs w:val="28"/>
        </w:rPr>
      </w:pPr>
      <w:r>
        <w:rPr>
          <w:rFonts w:eastAsia="SimSun"/>
          <w:color w:val="000000"/>
          <w:sz w:val="28"/>
          <w:szCs w:val="28"/>
          <w:lang w:eastAsia="zh-CN" w:bidi="ar"/>
        </w:rPr>
        <w:t xml:space="preserve">Font chữ đơn giản, dễ nhìn, màu sắc hài hòa. </w:t>
      </w:r>
    </w:p>
    <w:p w14:paraId="45C90CEA" w14:textId="77777777" w:rsidR="00EE11B0" w:rsidRDefault="00000000">
      <w:pPr>
        <w:numPr>
          <w:ilvl w:val="1"/>
          <w:numId w:val="30"/>
        </w:numPr>
        <w:rPr>
          <w:sz w:val="28"/>
          <w:szCs w:val="28"/>
        </w:rPr>
      </w:pPr>
      <w:r>
        <w:rPr>
          <w:rFonts w:eastAsia="SimSun"/>
          <w:color w:val="000000"/>
          <w:sz w:val="28"/>
          <w:szCs w:val="28"/>
          <w:lang w:eastAsia="zh-CN" w:bidi="ar"/>
        </w:rPr>
        <w:t>Website phải tương thích với các trình duyệt phổ biến.</w:t>
      </w:r>
    </w:p>
    <w:p w14:paraId="4D014ABE" w14:textId="77777777" w:rsidR="00EE11B0" w:rsidRDefault="00000000">
      <w:pPr>
        <w:numPr>
          <w:ilvl w:val="1"/>
          <w:numId w:val="30"/>
        </w:numPr>
        <w:rPr>
          <w:sz w:val="28"/>
          <w:szCs w:val="28"/>
        </w:rPr>
      </w:pPr>
      <w:r>
        <w:rPr>
          <w:sz w:val="28"/>
          <w:szCs w:val="28"/>
        </w:rPr>
        <w:t>Hiển thị được các thông tin về nhận dạng sinh viên.</w:t>
      </w:r>
    </w:p>
    <w:p w14:paraId="459D3DC7" w14:textId="77777777" w:rsidR="00EE11B0" w:rsidRDefault="00000000">
      <w:pPr>
        <w:numPr>
          <w:ilvl w:val="1"/>
          <w:numId w:val="30"/>
        </w:numPr>
        <w:rPr>
          <w:sz w:val="28"/>
          <w:szCs w:val="28"/>
        </w:rPr>
      </w:pPr>
      <w:r>
        <w:rPr>
          <w:sz w:val="28"/>
          <w:szCs w:val="28"/>
        </w:rPr>
        <w:t>Cho phép quản trị viên quản lí các thông tin về sinh viên, lớp và khoa.</w:t>
      </w:r>
    </w:p>
    <w:p w14:paraId="3C57E491" w14:textId="77777777" w:rsidR="00EE11B0" w:rsidRDefault="00000000">
      <w:pPr>
        <w:numPr>
          <w:ilvl w:val="0"/>
          <w:numId w:val="29"/>
        </w:numPr>
        <w:rPr>
          <w:b/>
          <w:bCs/>
          <w:sz w:val="28"/>
          <w:szCs w:val="28"/>
        </w:rPr>
      </w:pPr>
      <w:r>
        <w:rPr>
          <w:b/>
          <w:bCs/>
          <w:sz w:val="28"/>
          <w:szCs w:val="28"/>
        </w:rPr>
        <w:t>Yêu cầu phi chức năng:</w:t>
      </w:r>
    </w:p>
    <w:p w14:paraId="12E87063" w14:textId="77777777" w:rsidR="00EE11B0" w:rsidRDefault="00000000">
      <w:pPr>
        <w:numPr>
          <w:ilvl w:val="0"/>
          <w:numId w:val="31"/>
        </w:numPr>
        <w:jc w:val="left"/>
        <w:rPr>
          <w:rFonts w:eastAsia="SimSun"/>
          <w:color w:val="000000"/>
          <w:sz w:val="28"/>
          <w:szCs w:val="28"/>
          <w:lang w:eastAsia="zh-CN" w:bidi="ar"/>
        </w:rPr>
      </w:pPr>
      <w:r>
        <w:rPr>
          <w:rFonts w:eastAsia="SimSun"/>
          <w:color w:val="000000"/>
          <w:sz w:val="28"/>
          <w:szCs w:val="28"/>
          <w:lang w:eastAsia="zh-CN" w:bidi="ar"/>
        </w:rPr>
        <w:t xml:space="preserve">Giao diện hệ thống phải dễ sử dụng, trực quan,bắt mắt, thân thiện với người dùng. </w:t>
      </w:r>
    </w:p>
    <w:p w14:paraId="7A2C340B" w14:textId="77777777" w:rsidR="00EE11B0" w:rsidRDefault="00000000">
      <w:pPr>
        <w:numPr>
          <w:ilvl w:val="0"/>
          <w:numId w:val="31"/>
        </w:numPr>
        <w:jc w:val="left"/>
        <w:rPr>
          <w:sz w:val="28"/>
          <w:szCs w:val="28"/>
        </w:rPr>
      </w:pPr>
      <w:r>
        <w:rPr>
          <w:rFonts w:eastAsia="SimSun"/>
          <w:color w:val="000000"/>
          <w:sz w:val="28"/>
          <w:szCs w:val="28"/>
          <w:lang w:eastAsia="zh-CN" w:bidi="ar"/>
        </w:rPr>
        <w:t xml:space="preserve">Tính bảo mật và độ an toàn cao. </w:t>
      </w:r>
    </w:p>
    <w:p w14:paraId="0CD57F0A" w14:textId="77777777" w:rsidR="00EE11B0" w:rsidRDefault="00000000">
      <w:pPr>
        <w:numPr>
          <w:ilvl w:val="0"/>
          <w:numId w:val="31"/>
        </w:numPr>
        <w:jc w:val="left"/>
        <w:rPr>
          <w:rFonts w:eastAsia="SimSun"/>
          <w:color w:val="000000"/>
          <w:sz w:val="28"/>
          <w:szCs w:val="28"/>
          <w:lang w:eastAsia="zh-CN" w:bidi="ar"/>
        </w:rPr>
      </w:pPr>
      <w:r>
        <w:rPr>
          <w:rFonts w:eastAsia="SimSun"/>
          <w:color w:val="000000"/>
          <w:sz w:val="28"/>
          <w:szCs w:val="28"/>
          <w:lang w:eastAsia="zh-CN" w:bidi="ar"/>
        </w:rPr>
        <w:t xml:space="preserve">Hệ thống phải xử lý nhanh chóng và chính xác. </w:t>
      </w:r>
    </w:p>
    <w:p w14:paraId="75774B9E" w14:textId="77777777" w:rsidR="00EE11B0" w:rsidRDefault="00000000">
      <w:pPr>
        <w:numPr>
          <w:ilvl w:val="0"/>
          <w:numId w:val="31"/>
        </w:numPr>
        <w:jc w:val="left"/>
        <w:rPr>
          <w:sz w:val="28"/>
          <w:szCs w:val="28"/>
        </w:rPr>
      </w:pPr>
      <w:r>
        <w:rPr>
          <w:rFonts w:eastAsia="SimSun"/>
          <w:color w:val="000000"/>
          <w:sz w:val="28"/>
          <w:szCs w:val="28"/>
          <w:lang w:eastAsia="zh-CN" w:bidi="ar"/>
        </w:rPr>
        <w:lastRenderedPageBreak/>
        <w:t>Tương thích với đa phần các trình duyệt web hiện tại</w:t>
      </w:r>
    </w:p>
    <w:p w14:paraId="7C9CD3F2" w14:textId="77777777" w:rsidR="00EE11B0" w:rsidRDefault="00000000">
      <w:pPr>
        <w:numPr>
          <w:ilvl w:val="0"/>
          <w:numId w:val="29"/>
        </w:numPr>
        <w:rPr>
          <w:b/>
          <w:bCs/>
          <w:sz w:val="28"/>
          <w:szCs w:val="28"/>
        </w:rPr>
      </w:pPr>
      <w:r>
        <w:rPr>
          <w:b/>
          <w:bCs/>
          <w:sz w:val="28"/>
          <w:szCs w:val="28"/>
        </w:rPr>
        <w:t>Các tác nhân của hệ thống:</w:t>
      </w:r>
    </w:p>
    <w:p w14:paraId="277BEC51" w14:textId="77777777" w:rsidR="00EE11B0" w:rsidRDefault="00000000">
      <w:pPr>
        <w:ind w:firstLine="720"/>
        <w:rPr>
          <w:b/>
          <w:sz w:val="28"/>
          <w:szCs w:val="28"/>
        </w:rPr>
      </w:pPr>
      <w:r>
        <w:rPr>
          <w:b/>
          <w:sz w:val="28"/>
          <w:szCs w:val="28"/>
        </w:rPr>
        <w:t>*Tác nhân</w:t>
      </w:r>
    </w:p>
    <w:p w14:paraId="5825AD93" w14:textId="77777777" w:rsidR="00EE11B0" w:rsidRDefault="00000000">
      <w:pPr>
        <w:ind w:firstLine="720"/>
        <w:rPr>
          <w:sz w:val="28"/>
          <w:szCs w:val="28"/>
        </w:rPr>
      </w:pPr>
      <w:r>
        <w:rPr>
          <w:sz w:val="28"/>
          <w:szCs w:val="28"/>
        </w:rPr>
        <w:t>- Tác nhân người quản trị (Administrator): Người quản lý các chức năng quản trị hệ thống, quản lý danh sách sinh viên, danh sách lớp, danh sách khoa, danh sách nhận diện người lạ và sinh viên</w:t>
      </w:r>
    </w:p>
    <w:p w14:paraId="3880CB8D" w14:textId="77777777" w:rsidR="00EE11B0" w:rsidRDefault="00000000">
      <w:pPr>
        <w:ind w:firstLine="720"/>
        <w:rPr>
          <w:sz w:val="28"/>
          <w:szCs w:val="28"/>
        </w:rPr>
      </w:pPr>
      <w:r>
        <w:rPr>
          <w:sz w:val="28"/>
          <w:szCs w:val="28"/>
        </w:rPr>
        <w:t>- Tác nhân người dùng: Người dùng có thể: xem trình chiếu camera nhận dạng, xem danh sách nhận dạng trong ngày, xem danh sách người lạ trong ngày, đưa khuôn mặt vào camera để nhận diện</w:t>
      </w:r>
    </w:p>
    <w:p w14:paraId="400DB052" w14:textId="77777777" w:rsidR="00EE11B0" w:rsidRDefault="00EE11B0">
      <w:pPr>
        <w:ind w:firstLine="720"/>
        <w:rPr>
          <w:b/>
          <w:sz w:val="28"/>
          <w:szCs w:val="28"/>
        </w:rPr>
      </w:pPr>
    </w:p>
    <w:p w14:paraId="68321A4B" w14:textId="77777777" w:rsidR="00EE11B0" w:rsidRDefault="00000000">
      <w:pPr>
        <w:ind w:firstLine="720"/>
        <w:rPr>
          <w:b/>
          <w:sz w:val="28"/>
          <w:szCs w:val="28"/>
        </w:rPr>
      </w:pPr>
      <w:r>
        <w:rPr>
          <w:b/>
          <w:sz w:val="28"/>
          <w:szCs w:val="28"/>
        </w:rPr>
        <w:t>*Ca sử dụng</w:t>
      </w:r>
    </w:p>
    <w:p w14:paraId="6527ADA6" w14:textId="77777777" w:rsidR="00EE11B0" w:rsidRDefault="00000000">
      <w:pPr>
        <w:ind w:firstLine="720"/>
        <w:rPr>
          <w:bCs/>
          <w:i/>
          <w:iCs/>
          <w:sz w:val="28"/>
          <w:szCs w:val="28"/>
        </w:rPr>
      </w:pPr>
      <w:r>
        <w:rPr>
          <w:bCs/>
          <w:i/>
          <w:iCs/>
          <w:sz w:val="28"/>
          <w:szCs w:val="28"/>
        </w:rPr>
        <w:t>- Đăng nhập</w:t>
      </w:r>
    </w:p>
    <w:tbl>
      <w:tblPr>
        <w:tblW w:w="8305" w:type="dxa"/>
        <w:tblInd w:w="96" w:type="dxa"/>
        <w:tblLook w:val="04A0" w:firstRow="1" w:lastRow="0" w:firstColumn="1" w:lastColumn="0" w:noHBand="0" w:noVBand="1"/>
      </w:tblPr>
      <w:tblGrid>
        <w:gridCol w:w="4860"/>
        <w:gridCol w:w="3445"/>
      </w:tblGrid>
      <w:tr w:rsidR="00EE11B0" w14:paraId="01A6FBFC" w14:textId="77777777">
        <w:trPr>
          <w:trHeight w:val="560"/>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3DA38E"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B847CA"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0C0DA250"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E1D9FBA" w14:textId="77777777" w:rsidR="00EE11B0" w:rsidRDefault="00000000">
            <w:pPr>
              <w:numPr>
                <w:ilvl w:val="0"/>
                <w:numId w:val="32"/>
              </w:numPr>
              <w:jc w:val="left"/>
              <w:textAlignment w:val="center"/>
              <w:rPr>
                <w:color w:val="000000"/>
                <w:sz w:val="28"/>
                <w:szCs w:val="28"/>
              </w:rPr>
            </w:pPr>
            <w:r>
              <w:rPr>
                <w:rFonts w:eastAsia="SimSun"/>
                <w:color w:val="000000"/>
                <w:sz w:val="28"/>
                <w:szCs w:val="28"/>
                <w:lang w:eastAsia="zh-CN" w:bidi="ar"/>
              </w:rPr>
              <w:t>Người quản lý tiến hành đăng nhập tài khoản</w:t>
            </w: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18590B7" w14:textId="77777777" w:rsidR="00EE11B0" w:rsidRDefault="00EE11B0">
            <w:pPr>
              <w:rPr>
                <w:color w:val="000000"/>
                <w:sz w:val="28"/>
                <w:szCs w:val="28"/>
              </w:rPr>
            </w:pPr>
          </w:p>
        </w:tc>
      </w:tr>
      <w:tr w:rsidR="00EE11B0" w14:paraId="7D295BA5"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21884C6" w14:textId="77777777" w:rsidR="00EE11B0" w:rsidRDefault="00000000">
            <w:pPr>
              <w:numPr>
                <w:ilvl w:val="0"/>
                <w:numId w:val="32"/>
              </w:numPr>
              <w:jc w:val="left"/>
              <w:textAlignment w:val="center"/>
              <w:rPr>
                <w:color w:val="000000"/>
                <w:sz w:val="28"/>
                <w:szCs w:val="28"/>
              </w:rPr>
            </w:pPr>
            <w:r>
              <w:rPr>
                <w:rFonts w:eastAsia="SimSun"/>
                <w:color w:val="000000"/>
                <w:sz w:val="28"/>
                <w:szCs w:val="28"/>
                <w:lang w:eastAsia="zh-CN" w:bidi="ar"/>
              </w:rPr>
              <w:t>Người quản lý nhập đầy đủ thông tin tài khoản</w:t>
            </w: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1AA4BC4" w14:textId="77777777" w:rsidR="00EE11B0" w:rsidRDefault="00EE11B0">
            <w:pPr>
              <w:rPr>
                <w:color w:val="000000"/>
                <w:sz w:val="28"/>
                <w:szCs w:val="28"/>
              </w:rPr>
            </w:pPr>
          </w:p>
        </w:tc>
      </w:tr>
      <w:tr w:rsidR="00EE11B0" w14:paraId="76B28E76"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6ADB7AE" w14:textId="77777777" w:rsidR="00EE11B0" w:rsidRDefault="00000000">
            <w:pPr>
              <w:numPr>
                <w:ilvl w:val="0"/>
                <w:numId w:val="32"/>
              </w:numPr>
              <w:jc w:val="left"/>
              <w:textAlignment w:val="center"/>
              <w:rPr>
                <w:color w:val="000000"/>
                <w:sz w:val="28"/>
                <w:szCs w:val="28"/>
              </w:rPr>
            </w:pPr>
            <w:r>
              <w:rPr>
                <w:rFonts w:eastAsia="SimSun"/>
                <w:color w:val="000000"/>
                <w:sz w:val="28"/>
                <w:szCs w:val="28"/>
                <w:lang w:eastAsia="zh-CN" w:bidi="ar"/>
              </w:rPr>
              <w:t>Người quản lý nhấn nút đăng nhập</w:t>
            </w: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16C66DA" w14:textId="77777777" w:rsidR="00EE11B0" w:rsidRDefault="00000000">
            <w:pPr>
              <w:numPr>
                <w:ilvl w:val="0"/>
                <w:numId w:val="32"/>
              </w:numPr>
              <w:jc w:val="left"/>
              <w:textAlignment w:val="center"/>
              <w:rPr>
                <w:color w:val="000000"/>
                <w:sz w:val="28"/>
                <w:szCs w:val="28"/>
              </w:rPr>
            </w:pPr>
            <w:r>
              <w:rPr>
                <w:rFonts w:eastAsia="SimSun"/>
                <w:color w:val="000000"/>
                <w:sz w:val="28"/>
                <w:szCs w:val="28"/>
                <w:lang w:eastAsia="zh-CN" w:bidi="ar"/>
              </w:rPr>
              <w:t>Hệ thống kiểm tra thông tin hợp lệ theo yêu cầu. Yêu cầu nhập lại nếu sai.</w:t>
            </w:r>
          </w:p>
        </w:tc>
      </w:tr>
      <w:tr w:rsidR="00EE11B0" w14:paraId="7DC7E646"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B1039D5" w14:textId="77777777" w:rsidR="00EE11B0" w:rsidRDefault="00EE11B0">
            <w:pPr>
              <w:rPr>
                <w:color w:val="000000"/>
                <w:sz w:val="28"/>
                <w:szCs w:val="28"/>
              </w:rPr>
            </w:pP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8768AE" w14:textId="77777777" w:rsidR="00EE11B0" w:rsidRDefault="00000000">
            <w:pPr>
              <w:numPr>
                <w:ilvl w:val="0"/>
                <w:numId w:val="32"/>
              </w:numPr>
              <w:jc w:val="left"/>
              <w:textAlignment w:val="center"/>
              <w:rPr>
                <w:color w:val="000000"/>
                <w:sz w:val="28"/>
                <w:szCs w:val="28"/>
              </w:rPr>
            </w:pPr>
            <w:r>
              <w:rPr>
                <w:rFonts w:eastAsia="SimSun"/>
                <w:color w:val="000000"/>
                <w:sz w:val="28"/>
                <w:szCs w:val="28"/>
                <w:lang w:eastAsia="zh-CN" w:bidi="ar"/>
              </w:rPr>
              <w:t>Xử lý yêu cầ và xác nhận đăng nhập</w:t>
            </w:r>
          </w:p>
        </w:tc>
      </w:tr>
      <w:tr w:rsidR="00EE11B0" w14:paraId="1D19A205"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DA106D" w14:textId="77777777" w:rsidR="00EE11B0" w:rsidRDefault="00EE11B0">
            <w:pPr>
              <w:rPr>
                <w:color w:val="000000"/>
                <w:sz w:val="28"/>
                <w:szCs w:val="28"/>
              </w:rPr>
            </w:pP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0B50F52" w14:textId="77777777" w:rsidR="00EE11B0" w:rsidRDefault="00000000">
            <w:pPr>
              <w:numPr>
                <w:ilvl w:val="0"/>
                <w:numId w:val="32"/>
              </w:numPr>
              <w:jc w:val="left"/>
              <w:textAlignment w:val="center"/>
              <w:rPr>
                <w:color w:val="000000"/>
                <w:sz w:val="28"/>
                <w:szCs w:val="28"/>
              </w:rPr>
            </w:pPr>
            <w:r>
              <w:rPr>
                <w:rFonts w:eastAsia="SimSun"/>
                <w:color w:val="000000"/>
                <w:sz w:val="28"/>
                <w:szCs w:val="28"/>
                <w:lang w:eastAsia="zh-CN" w:bidi="ar"/>
              </w:rPr>
              <w:t>Kết thúc phiên đăng nhập</w:t>
            </w:r>
          </w:p>
        </w:tc>
      </w:tr>
      <w:tr w:rsidR="00EE11B0" w14:paraId="0D5D93A5"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695C80" w14:textId="77777777" w:rsidR="00EE11B0" w:rsidRDefault="00EE11B0">
            <w:pPr>
              <w:rPr>
                <w:color w:val="000000"/>
                <w:sz w:val="28"/>
                <w:szCs w:val="28"/>
              </w:rPr>
            </w:pP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0E8DAB" w14:textId="77777777" w:rsidR="00EE11B0" w:rsidRDefault="00000000">
            <w:pPr>
              <w:numPr>
                <w:ilvl w:val="0"/>
                <w:numId w:val="32"/>
              </w:numPr>
              <w:jc w:val="left"/>
              <w:textAlignment w:val="center"/>
              <w:rPr>
                <w:color w:val="000000"/>
                <w:sz w:val="28"/>
                <w:szCs w:val="28"/>
              </w:rPr>
            </w:pPr>
            <w:r>
              <w:rPr>
                <w:rFonts w:eastAsia="SimSun"/>
                <w:color w:val="000000"/>
                <w:sz w:val="28"/>
                <w:szCs w:val="28"/>
                <w:lang w:eastAsia="zh-CN" w:bidi="ar"/>
              </w:rPr>
              <w:t>Chuyển đến trang quản lý</w:t>
            </w:r>
          </w:p>
        </w:tc>
      </w:tr>
    </w:tbl>
    <w:p w14:paraId="59F5CF19" w14:textId="77777777" w:rsidR="00EE11B0" w:rsidRDefault="00EE11B0">
      <w:pPr>
        <w:ind w:firstLine="720"/>
        <w:rPr>
          <w:bCs/>
          <w:i/>
          <w:iCs/>
          <w:sz w:val="28"/>
          <w:szCs w:val="28"/>
        </w:rPr>
      </w:pPr>
    </w:p>
    <w:p w14:paraId="4616C7BA" w14:textId="77777777" w:rsidR="00EE11B0" w:rsidRDefault="00000000">
      <w:pPr>
        <w:ind w:firstLine="720"/>
        <w:rPr>
          <w:bCs/>
          <w:i/>
          <w:iCs/>
          <w:sz w:val="28"/>
          <w:szCs w:val="28"/>
        </w:rPr>
      </w:pPr>
      <w:r>
        <w:rPr>
          <w:bCs/>
          <w:i/>
          <w:iCs/>
          <w:sz w:val="28"/>
          <w:szCs w:val="28"/>
        </w:rPr>
        <w:t>- Thêm khoa:</w:t>
      </w:r>
    </w:p>
    <w:tbl>
      <w:tblPr>
        <w:tblW w:w="8292" w:type="dxa"/>
        <w:tblInd w:w="96" w:type="dxa"/>
        <w:tblLook w:val="04A0" w:firstRow="1" w:lastRow="0" w:firstColumn="1" w:lastColumn="0" w:noHBand="0" w:noVBand="1"/>
      </w:tblPr>
      <w:tblGrid>
        <w:gridCol w:w="4860"/>
        <w:gridCol w:w="3432"/>
      </w:tblGrid>
      <w:tr w:rsidR="00EE11B0" w14:paraId="6EC20BED" w14:textId="77777777">
        <w:trPr>
          <w:trHeight w:val="560"/>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2F8F5A5"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F4BB4B"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221AF9D9"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508194" w14:textId="77777777" w:rsidR="00EE11B0" w:rsidRDefault="00000000">
            <w:pPr>
              <w:numPr>
                <w:ilvl w:val="0"/>
                <w:numId w:val="33"/>
              </w:numPr>
              <w:jc w:val="left"/>
              <w:textAlignment w:val="center"/>
              <w:rPr>
                <w:color w:val="000000"/>
                <w:sz w:val="28"/>
                <w:szCs w:val="28"/>
              </w:rPr>
            </w:pPr>
            <w:r>
              <w:rPr>
                <w:rFonts w:eastAsia="SimSun"/>
                <w:color w:val="000000"/>
                <w:sz w:val="28"/>
                <w:szCs w:val="28"/>
                <w:lang w:eastAsia="zh-CN" w:bidi="ar"/>
              </w:rPr>
              <w:lastRenderedPageBreak/>
              <w:t>Người quản lý tiến hành thêm Khoa vào hệ thống</w:t>
            </w: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C87D59F" w14:textId="77777777" w:rsidR="00EE11B0" w:rsidRDefault="00EE11B0">
            <w:pPr>
              <w:rPr>
                <w:color w:val="000000"/>
                <w:sz w:val="28"/>
                <w:szCs w:val="28"/>
              </w:rPr>
            </w:pPr>
          </w:p>
        </w:tc>
      </w:tr>
      <w:tr w:rsidR="00EE11B0" w14:paraId="53780C71"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FEFBF70" w14:textId="77777777" w:rsidR="00EE11B0" w:rsidRDefault="00000000">
            <w:pPr>
              <w:numPr>
                <w:ilvl w:val="0"/>
                <w:numId w:val="33"/>
              </w:numPr>
              <w:jc w:val="left"/>
              <w:textAlignment w:val="center"/>
              <w:rPr>
                <w:color w:val="000000"/>
                <w:sz w:val="28"/>
                <w:szCs w:val="28"/>
              </w:rPr>
            </w:pPr>
            <w:r>
              <w:rPr>
                <w:rFonts w:eastAsia="SimSun"/>
                <w:color w:val="000000"/>
                <w:sz w:val="28"/>
                <w:szCs w:val="28"/>
                <w:lang w:eastAsia="zh-CN" w:bidi="ar"/>
              </w:rPr>
              <w:t>Người quản lý nhập đầy đủ thông tin Khoa</w:t>
            </w: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B902213" w14:textId="77777777" w:rsidR="00EE11B0" w:rsidRDefault="00000000">
            <w:pPr>
              <w:numPr>
                <w:ilvl w:val="0"/>
                <w:numId w:val="33"/>
              </w:numPr>
              <w:jc w:val="left"/>
              <w:textAlignment w:val="center"/>
              <w:rPr>
                <w:color w:val="000000"/>
                <w:sz w:val="28"/>
                <w:szCs w:val="28"/>
              </w:rPr>
            </w:pPr>
            <w:r>
              <w:rPr>
                <w:rFonts w:eastAsia="SimSun"/>
                <w:color w:val="000000"/>
                <w:sz w:val="28"/>
                <w:szCs w:val="28"/>
                <w:lang w:eastAsia="zh-CN" w:bidi="ar"/>
              </w:rPr>
              <w:t>Xử lý yêu cầu và xác nhận thêm</w:t>
            </w:r>
          </w:p>
        </w:tc>
      </w:tr>
      <w:tr w:rsidR="00EE11B0" w14:paraId="1CE2AA81"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822737" w14:textId="77777777" w:rsidR="00EE11B0" w:rsidRDefault="00EE11B0">
            <w:pPr>
              <w:rPr>
                <w:color w:val="000000"/>
                <w:sz w:val="28"/>
                <w:szCs w:val="28"/>
              </w:rPr>
            </w:pP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F272C7D" w14:textId="77777777" w:rsidR="00EE11B0" w:rsidRDefault="00000000">
            <w:pPr>
              <w:numPr>
                <w:ilvl w:val="0"/>
                <w:numId w:val="33"/>
              </w:numPr>
              <w:jc w:val="left"/>
              <w:textAlignment w:val="center"/>
              <w:rPr>
                <w:color w:val="000000"/>
                <w:sz w:val="28"/>
                <w:szCs w:val="28"/>
              </w:rPr>
            </w:pPr>
            <w:r>
              <w:rPr>
                <w:rFonts w:eastAsia="SimSun"/>
                <w:color w:val="000000"/>
                <w:sz w:val="28"/>
                <w:szCs w:val="28"/>
                <w:lang w:eastAsia="zh-CN" w:bidi="ar"/>
              </w:rPr>
              <w:t>Cập nhật danh sách Khoa</w:t>
            </w:r>
          </w:p>
        </w:tc>
      </w:tr>
    </w:tbl>
    <w:p w14:paraId="3EB3CA57" w14:textId="77777777" w:rsidR="00EE11B0" w:rsidRDefault="00EE11B0">
      <w:pPr>
        <w:ind w:firstLine="720"/>
        <w:rPr>
          <w:bCs/>
          <w:i/>
          <w:iCs/>
          <w:sz w:val="28"/>
          <w:szCs w:val="28"/>
        </w:rPr>
      </w:pPr>
    </w:p>
    <w:p w14:paraId="12663D48" w14:textId="77777777" w:rsidR="00EE11B0" w:rsidRDefault="00000000">
      <w:pPr>
        <w:ind w:firstLine="720"/>
        <w:rPr>
          <w:bCs/>
          <w:i/>
          <w:iCs/>
          <w:sz w:val="28"/>
          <w:szCs w:val="28"/>
        </w:rPr>
      </w:pPr>
      <w:r>
        <w:rPr>
          <w:bCs/>
          <w:i/>
          <w:iCs/>
          <w:sz w:val="28"/>
          <w:szCs w:val="28"/>
        </w:rPr>
        <w:t>- Sửa khoa:</w:t>
      </w:r>
    </w:p>
    <w:tbl>
      <w:tblPr>
        <w:tblW w:w="8292" w:type="dxa"/>
        <w:tblInd w:w="96" w:type="dxa"/>
        <w:tblLook w:val="04A0" w:firstRow="1" w:lastRow="0" w:firstColumn="1" w:lastColumn="0" w:noHBand="0" w:noVBand="1"/>
      </w:tblPr>
      <w:tblGrid>
        <w:gridCol w:w="4860"/>
        <w:gridCol w:w="3432"/>
      </w:tblGrid>
      <w:tr w:rsidR="00EE11B0" w14:paraId="45E580BA" w14:textId="77777777">
        <w:trPr>
          <w:trHeight w:val="367"/>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749A62E"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F79274C"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14A09F8C"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882B8D" w14:textId="77777777" w:rsidR="00EE11B0" w:rsidRDefault="00000000">
            <w:pPr>
              <w:numPr>
                <w:ilvl w:val="0"/>
                <w:numId w:val="34"/>
              </w:numPr>
              <w:jc w:val="left"/>
              <w:textAlignment w:val="center"/>
              <w:rPr>
                <w:color w:val="000000"/>
                <w:sz w:val="28"/>
                <w:szCs w:val="28"/>
              </w:rPr>
            </w:pPr>
            <w:r>
              <w:rPr>
                <w:rFonts w:eastAsia="SimSun"/>
                <w:color w:val="000000"/>
                <w:sz w:val="28"/>
                <w:szCs w:val="28"/>
                <w:lang w:eastAsia="zh-CN" w:bidi="ar"/>
              </w:rPr>
              <w:t>Người quản lý tiến hành sửa Khoa</w:t>
            </w: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2FB7ABE" w14:textId="77777777" w:rsidR="00EE11B0" w:rsidRDefault="00EE11B0">
            <w:pPr>
              <w:rPr>
                <w:color w:val="000000"/>
                <w:sz w:val="28"/>
                <w:szCs w:val="28"/>
              </w:rPr>
            </w:pPr>
          </w:p>
        </w:tc>
      </w:tr>
      <w:tr w:rsidR="00EE11B0" w14:paraId="1219DDAC"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1156D23" w14:textId="77777777" w:rsidR="00EE11B0" w:rsidRDefault="00000000">
            <w:pPr>
              <w:numPr>
                <w:ilvl w:val="0"/>
                <w:numId w:val="34"/>
              </w:numPr>
              <w:jc w:val="left"/>
              <w:textAlignment w:val="center"/>
              <w:rPr>
                <w:color w:val="000000"/>
                <w:sz w:val="28"/>
                <w:szCs w:val="28"/>
              </w:rPr>
            </w:pPr>
            <w:r>
              <w:rPr>
                <w:rFonts w:eastAsia="SimSun"/>
                <w:color w:val="000000"/>
                <w:sz w:val="28"/>
                <w:szCs w:val="28"/>
                <w:lang w:eastAsia="zh-CN" w:bidi="ar"/>
              </w:rPr>
              <w:t>Người quản lý nhập thông tin Khoa</w:t>
            </w: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E08C928" w14:textId="77777777" w:rsidR="00EE11B0" w:rsidRDefault="00000000">
            <w:pPr>
              <w:numPr>
                <w:ilvl w:val="0"/>
                <w:numId w:val="34"/>
              </w:numPr>
              <w:jc w:val="left"/>
              <w:textAlignment w:val="center"/>
              <w:rPr>
                <w:color w:val="000000"/>
                <w:sz w:val="28"/>
                <w:szCs w:val="28"/>
              </w:rPr>
            </w:pPr>
            <w:r>
              <w:rPr>
                <w:rFonts w:eastAsia="SimSun"/>
                <w:color w:val="000000"/>
                <w:sz w:val="28"/>
                <w:szCs w:val="28"/>
                <w:lang w:eastAsia="zh-CN" w:bidi="ar"/>
              </w:rPr>
              <w:t>Xử lý yêu cầu và xác nhận sửa</w:t>
            </w:r>
          </w:p>
        </w:tc>
      </w:tr>
      <w:tr w:rsidR="00EE11B0" w14:paraId="5C1F0744"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559D6AC" w14:textId="77777777" w:rsidR="00EE11B0" w:rsidRDefault="00EE11B0">
            <w:pPr>
              <w:rPr>
                <w:color w:val="000000"/>
                <w:sz w:val="28"/>
                <w:szCs w:val="28"/>
              </w:rPr>
            </w:pP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8D2706" w14:textId="77777777" w:rsidR="00EE11B0" w:rsidRDefault="00000000">
            <w:pPr>
              <w:numPr>
                <w:ilvl w:val="0"/>
                <w:numId w:val="34"/>
              </w:numPr>
              <w:jc w:val="left"/>
              <w:textAlignment w:val="center"/>
              <w:rPr>
                <w:color w:val="000000"/>
                <w:sz w:val="28"/>
                <w:szCs w:val="28"/>
              </w:rPr>
            </w:pPr>
            <w:r>
              <w:rPr>
                <w:rFonts w:eastAsia="SimSun"/>
                <w:color w:val="000000"/>
                <w:sz w:val="28"/>
                <w:szCs w:val="28"/>
                <w:lang w:eastAsia="zh-CN" w:bidi="ar"/>
              </w:rPr>
              <w:t>Cập nhật danh sách Khoa</w:t>
            </w:r>
          </w:p>
        </w:tc>
      </w:tr>
    </w:tbl>
    <w:p w14:paraId="2D669FBC" w14:textId="77777777" w:rsidR="00EE11B0" w:rsidRDefault="00EE11B0">
      <w:pPr>
        <w:ind w:firstLine="720"/>
        <w:rPr>
          <w:bCs/>
          <w:i/>
          <w:iCs/>
          <w:sz w:val="28"/>
          <w:szCs w:val="28"/>
        </w:rPr>
      </w:pPr>
    </w:p>
    <w:p w14:paraId="550AB594" w14:textId="77777777" w:rsidR="00EE11B0" w:rsidRDefault="00000000">
      <w:pPr>
        <w:ind w:firstLine="720"/>
        <w:rPr>
          <w:bCs/>
          <w:i/>
          <w:iCs/>
          <w:sz w:val="28"/>
          <w:szCs w:val="28"/>
        </w:rPr>
      </w:pPr>
      <w:r>
        <w:rPr>
          <w:bCs/>
          <w:i/>
          <w:iCs/>
          <w:sz w:val="28"/>
          <w:szCs w:val="28"/>
        </w:rPr>
        <w:t>- Xóa khoa:</w:t>
      </w:r>
    </w:p>
    <w:tbl>
      <w:tblPr>
        <w:tblW w:w="8305" w:type="dxa"/>
        <w:tblInd w:w="96" w:type="dxa"/>
        <w:tblLook w:val="04A0" w:firstRow="1" w:lastRow="0" w:firstColumn="1" w:lastColumn="0" w:noHBand="0" w:noVBand="1"/>
      </w:tblPr>
      <w:tblGrid>
        <w:gridCol w:w="4860"/>
        <w:gridCol w:w="3445"/>
      </w:tblGrid>
      <w:tr w:rsidR="00EE11B0" w14:paraId="7B91BC5C" w14:textId="77777777">
        <w:trPr>
          <w:trHeight w:val="407"/>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6E4D725"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41E5AE4"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2459F418"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0F405F7" w14:textId="77777777" w:rsidR="00EE11B0" w:rsidRDefault="00000000">
            <w:pPr>
              <w:numPr>
                <w:ilvl w:val="0"/>
                <w:numId w:val="35"/>
              </w:numPr>
              <w:jc w:val="left"/>
              <w:textAlignment w:val="center"/>
              <w:rPr>
                <w:color w:val="000000"/>
                <w:sz w:val="28"/>
                <w:szCs w:val="28"/>
              </w:rPr>
            </w:pPr>
            <w:r>
              <w:rPr>
                <w:rFonts w:eastAsia="SimSun"/>
                <w:color w:val="000000"/>
                <w:sz w:val="28"/>
                <w:szCs w:val="28"/>
                <w:lang w:eastAsia="zh-CN" w:bidi="ar"/>
              </w:rPr>
              <w:t>Người quản lý tiến hành xóa Khoa</w:t>
            </w: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95A7FA" w14:textId="77777777" w:rsidR="00EE11B0" w:rsidRDefault="00000000">
            <w:pPr>
              <w:numPr>
                <w:ilvl w:val="0"/>
                <w:numId w:val="35"/>
              </w:numPr>
              <w:jc w:val="left"/>
              <w:textAlignment w:val="center"/>
              <w:rPr>
                <w:color w:val="000000"/>
                <w:sz w:val="28"/>
                <w:szCs w:val="28"/>
              </w:rPr>
            </w:pPr>
            <w:r>
              <w:rPr>
                <w:rFonts w:eastAsia="SimSun"/>
                <w:color w:val="000000"/>
                <w:sz w:val="28"/>
                <w:szCs w:val="28"/>
                <w:lang w:eastAsia="zh-CN" w:bidi="ar"/>
              </w:rPr>
              <w:t>Xử lý yêu cầu và xác nhận xóa</w:t>
            </w:r>
          </w:p>
        </w:tc>
      </w:tr>
      <w:tr w:rsidR="00EE11B0" w14:paraId="63BA896B"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9F60121" w14:textId="77777777" w:rsidR="00EE11B0" w:rsidRDefault="00EE11B0">
            <w:pPr>
              <w:rPr>
                <w:color w:val="000000"/>
                <w:sz w:val="28"/>
                <w:szCs w:val="28"/>
              </w:rPr>
            </w:pP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96229B" w14:textId="77777777" w:rsidR="00EE11B0" w:rsidRDefault="00000000">
            <w:pPr>
              <w:numPr>
                <w:ilvl w:val="0"/>
                <w:numId w:val="35"/>
              </w:numPr>
              <w:jc w:val="left"/>
              <w:textAlignment w:val="center"/>
              <w:rPr>
                <w:color w:val="000000"/>
                <w:sz w:val="28"/>
                <w:szCs w:val="28"/>
              </w:rPr>
            </w:pPr>
            <w:r>
              <w:rPr>
                <w:rFonts w:eastAsia="SimSun"/>
                <w:color w:val="000000"/>
                <w:sz w:val="28"/>
                <w:szCs w:val="28"/>
                <w:lang w:eastAsia="zh-CN" w:bidi="ar"/>
              </w:rPr>
              <w:t>Cập nhật danh sách Khoa</w:t>
            </w:r>
          </w:p>
        </w:tc>
      </w:tr>
      <w:tr w:rsidR="00EE11B0" w14:paraId="30B31C27"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636CA68" w14:textId="77777777" w:rsidR="00EE11B0" w:rsidRDefault="00EE11B0">
            <w:pPr>
              <w:rPr>
                <w:color w:val="000000"/>
                <w:sz w:val="28"/>
                <w:szCs w:val="28"/>
              </w:rPr>
            </w:pPr>
          </w:p>
        </w:tc>
        <w:tc>
          <w:tcPr>
            <w:tcW w:w="344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EFFA6E8" w14:textId="77777777" w:rsidR="00EE11B0" w:rsidRDefault="00000000">
            <w:pPr>
              <w:numPr>
                <w:ilvl w:val="0"/>
                <w:numId w:val="35"/>
              </w:numPr>
              <w:jc w:val="left"/>
              <w:textAlignment w:val="center"/>
              <w:rPr>
                <w:rFonts w:eastAsia="SimSun"/>
                <w:color w:val="000000"/>
                <w:sz w:val="28"/>
                <w:szCs w:val="28"/>
                <w:lang w:eastAsia="zh-CN" w:bidi="ar"/>
              </w:rPr>
            </w:pPr>
            <w:r>
              <w:rPr>
                <w:rFonts w:eastAsia="SimSun"/>
                <w:color w:val="000000"/>
                <w:sz w:val="28"/>
                <w:szCs w:val="28"/>
                <w:lang w:eastAsia="zh-CN" w:bidi="ar"/>
              </w:rPr>
              <w:t>Cập nhật danh sách sinh viên</w:t>
            </w:r>
          </w:p>
        </w:tc>
      </w:tr>
    </w:tbl>
    <w:p w14:paraId="624BC009" w14:textId="77777777" w:rsidR="00EE11B0" w:rsidRDefault="00EE11B0">
      <w:pPr>
        <w:ind w:firstLine="720"/>
        <w:rPr>
          <w:bCs/>
          <w:i/>
          <w:iCs/>
          <w:sz w:val="28"/>
          <w:szCs w:val="28"/>
        </w:rPr>
      </w:pPr>
    </w:p>
    <w:p w14:paraId="0F12F822" w14:textId="77777777" w:rsidR="00EE11B0" w:rsidRDefault="00000000">
      <w:pPr>
        <w:ind w:firstLine="720"/>
        <w:rPr>
          <w:bCs/>
          <w:i/>
          <w:iCs/>
          <w:sz w:val="28"/>
          <w:szCs w:val="28"/>
        </w:rPr>
      </w:pPr>
      <w:r>
        <w:rPr>
          <w:bCs/>
          <w:i/>
          <w:iCs/>
          <w:sz w:val="28"/>
          <w:szCs w:val="28"/>
        </w:rPr>
        <w:t>- Thêm lớp:</w:t>
      </w:r>
    </w:p>
    <w:tbl>
      <w:tblPr>
        <w:tblW w:w="8312" w:type="dxa"/>
        <w:tblInd w:w="96" w:type="dxa"/>
        <w:tblLook w:val="04A0" w:firstRow="1" w:lastRow="0" w:firstColumn="1" w:lastColumn="0" w:noHBand="0" w:noVBand="1"/>
      </w:tblPr>
      <w:tblGrid>
        <w:gridCol w:w="4860"/>
        <w:gridCol w:w="3452"/>
      </w:tblGrid>
      <w:tr w:rsidR="00EE11B0" w14:paraId="7C86D8BB" w14:textId="77777777">
        <w:trPr>
          <w:trHeight w:val="280"/>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5C5E22D"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5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382D088"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4C771A17" w14:textId="77777777">
        <w:trPr>
          <w:cantSplit/>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C356A5A" w14:textId="77777777" w:rsidR="00EE11B0" w:rsidRDefault="00000000">
            <w:pPr>
              <w:jc w:val="left"/>
              <w:textAlignment w:val="center"/>
              <w:rPr>
                <w:color w:val="000000"/>
                <w:sz w:val="28"/>
                <w:szCs w:val="28"/>
              </w:rPr>
            </w:pPr>
            <w:r>
              <w:rPr>
                <w:rFonts w:eastAsia="SimSun"/>
                <w:color w:val="000000"/>
                <w:sz w:val="28"/>
                <w:szCs w:val="28"/>
                <w:lang w:eastAsia="zh-CN" w:bidi="ar"/>
              </w:rPr>
              <w:t>Người quản lý tiến hành thêm lớp vào hệ thống</w:t>
            </w:r>
          </w:p>
        </w:tc>
        <w:tc>
          <w:tcPr>
            <w:tcW w:w="345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83DF89B" w14:textId="77777777" w:rsidR="00EE11B0" w:rsidRDefault="00EE11B0">
            <w:pPr>
              <w:rPr>
                <w:color w:val="000000"/>
                <w:sz w:val="28"/>
                <w:szCs w:val="28"/>
              </w:rPr>
            </w:pPr>
          </w:p>
        </w:tc>
      </w:tr>
      <w:tr w:rsidR="00EE11B0" w14:paraId="7F794779" w14:textId="77777777">
        <w:trPr>
          <w:cantSplit/>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30BEA6" w14:textId="77777777" w:rsidR="00EE11B0" w:rsidRDefault="00000000">
            <w:pPr>
              <w:jc w:val="left"/>
              <w:textAlignment w:val="center"/>
              <w:rPr>
                <w:color w:val="000000"/>
                <w:sz w:val="28"/>
                <w:szCs w:val="28"/>
              </w:rPr>
            </w:pPr>
            <w:r>
              <w:rPr>
                <w:rFonts w:eastAsia="SimSun"/>
                <w:color w:val="000000"/>
                <w:sz w:val="28"/>
                <w:szCs w:val="28"/>
                <w:lang w:eastAsia="zh-CN" w:bidi="ar"/>
              </w:rPr>
              <w:t>Người quản lý nhập đầy đủ thông tin lớp</w:t>
            </w:r>
          </w:p>
        </w:tc>
        <w:tc>
          <w:tcPr>
            <w:tcW w:w="345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90E9510" w14:textId="77777777" w:rsidR="00EE11B0" w:rsidRDefault="00000000">
            <w:pPr>
              <w:jc w:val="left"/>
              <w:textAlignment w:val="center"/>
              <w:rPr>
                <w:color w:val="000000"/>
                <w:sz w:val="28"/>
                <w:szCs w:val="28"/>
              </w:rPr>
            </w:pPr>
            <w:r>
              <w:rPr>
                <w:rFonts w:eastAsia="SimSun"/>
                <w:color w:val="000000"/>
                <w:sz w:val="28"/>
                <w:szCs w:val="28"/>
                <w:lang w:eastAsia="zh-CN" w:bidi="ar"/>
              </w:rPr>
              <w:t>Xử lý yêu cầu và xác nhận thêm</w:t>
            </w:r>
          </w:p>
        </w:tc>
      </w:tr>
      <w:tr w:rsidR="00EE11B0" w14:paraId="50901279" w14:textId="77777777">
        <w:trPr>
          <w:cantSplit/>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B7E3CB" w14:textId="77777777" w:rsidR="00EE11B0" w:rsidRDefault="00EE11B0">
            <w:pPr>
              <w:rPr>
                <w:color w:val="000000"/>
                <w:sz w:val="28"/>
                <w:szCs w:val="28"/>
              </w:rPr>
            </w:pPr>
          </w:p>
        </w:tc>
        <w:tc>
          <w:tcPr>
            <w:tcW w:w="345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BAABFE2" w14:textId="77777777" w:rsidR="00EE11B0" w:rsidRDefault="00000000">
            <w:pPr>
              <w:jc w:val="left"/>
              <w:textAlignment w:val="center"/>
              <w:rPr>
                <w:color w:val="000000"/>
                <w:sz w:val="28"/>
                <w:szCs w:val="28"/>
              </w:rPr>
            </w:pPr>
            <w:r>
              <w:rPr>
                <w:rFonts w:eastAsia="SimSun"/>
                <w:color w:val="000000"/>
                <w:sz w:val="28"/>
                <w:szCs w:val="28"/>
                <w:lang w:eastAsia="zh-CN" w:bidi="ar"/>
              </w:rPr>
              <w:t>Cập nhật danh sách lớp</w:t>
            </w:r>
          </w:p>
        </w:tc>
      </w:tr>
    </w:tbl>
    <w:p w14:paraId="42218FD6" w14:textId="77777777" w:rsidR="00EE11B0" w:rsidRDefault="00EE11B0">
      <w:pPr>
        <w:rPr>
          <w:bCs/>
          <w:i/>
          <w:iCs/>
          <w:sz w:val="28"/>
          <w:szCs w:val="28"/>
        </w:rPr>
      </w:pPr>
    </w:p>
    <w:p w14:paraId="1C97E374" w14:textId="77777777" w:rsidR="00EE11B0" w:rsidRDefault="00000000">
      <w:pPr>
        <w:ind w:firstLine="720"/>
        <w:rPr>
          <w:bCs/>
          <w:i/>
          <w:iCs/>
          <w:sz w:val="28"/>
          <w:szCs w:val="28"/>
        </w:rPr>
      </w:pPr>
      <w:r>
        <w:rPr>
          <w:bCs/>
          <w:i/>
          <w:iCs/>
          <w:sz w:val="28"/>
          <w:szCs w:val="28"/>
        </w:rPr>
        <w:t>- Sửa lớp:</w:t>
      </w:r>
    </w:p>
    <w:tbl>
      <w:tblPr>
        <w:tblW w:w="8336" w:type="dxa"/>
        <w:tblInd w:w="96" w:type="dxa"/>
        <w:tblLayout w:type="fixed"/>
        <w:tblLook w:val="04A0" w:firstRow="1" w:lastRow="0" w:firstColumn="1" w:lastColumn="0" w:noHBand="0" w:noVBand="1"/>
      </w:tblPr>
      <w:tblGrid>
        <w:gridCol w:w="4860"/>
        <w:gridCol w:w="3476"/>
      </w:tblGrid>
      <w:tr w:rsidR="00EE11B0" w14:paraId="523859B0" w14:textId="77777777">
        <w:trPr>
          <w:trHeight w:val="280"/>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9FDA366"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7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7233C1"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7B2E9ED5"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6D5A853" w14:textId="77777777" w:rsidR="00EE11B0" w:rsidRDefault="00000000">
            <w:pPr>
              <w:jc w:val="left"/>
              <w:textAlignment w:val="center"/>
              <w:rPr>
                <w:color w:val="000000"/>
                <w:sz w:val="28"/>
                <w:szCs w:val="28"/>
              </w:rPr>
            </w:pPr>
            <w:r>
              <w:rPr>
                <w:rFonts w:eastAsia="SimSun"/>
                <w:color w:val="000000"/>
                <w:sz w:val="28"/>
                <w:szCs w:val="28"/>
                <w:lang w:eastAsia="zh-CN" w:bidi="ar"/>
              </w:rPr>
              <w:t>Người quản lý tiến hành sửa lớp</w:t>
            </w:r>
          </w:p>
        </w:tc>
        <w:tc>
          <w:tcPr>
            <w:tcW w:w="347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A76DDD" w14:textId="77777777" w:rsidR="00EE11B0" w:rsidRDefault="00EE11B0">
            <w:pPr>
              <w:rPr>
                <w:color w:val="000000"/>
                <w:sz w:val="28"/>
                <w:szCs w:val="28"/>
              </w:rPr>
            </w:pPr>
          </w:p>
        </w:tc>
      </w:tr>
      <w:tr w:rsidR="00EE11B0" w14:paraId="18674634"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9052A1" w14:textId="77777777" w:rsidR="00EE11B0" w:rsidRDefault="00000000">
            <w:pPr>
              <w:jc w:val="left"/>
              <w:textAlignment w:val="center"/>
              <w:rPr>
                <w:color w:val="000000"/>
                <w:sz w:val="28"/>
                <w:szCs w:val="28"/>
              </w:rPr>
            </w:pPr>
            <w:r>
              <w:rPr>
                <w:rFonts w:eastAsia="SimSun"/>
                <w:color w:val="000000"/>
                <w:sz w:val="28"/>
                <w:szCs w:val="28"/>
                <w:lang w:eastAsia="zh-CN" w:bidi="ar"/>
              </w:rPr>
              <w:t>Người quản lý nhập thông tin lớp</w:t>
            </w:r>
          </w:p>
        </w:tc>
        <w:tc>
          <w:tcPr>
            <w:tcW w:w="347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9BED111" w14:textId="77777777" w:rsidR="00EE11B0" w:rsidRDefault="00000000">
            <w:pPr>
              <w:jc w:val="left"/>
              <w:textAlignment w:val="center"/>
              <w:rPr>
                <w:color w:val="000000"/>
                <w:sz w:val="28"/>
                <w:szCs w:val="28"/>
              </w:rPr>
            </w:pPr>
            <w:r>
              <w:rPr>
                <w:rFonts w:eastAsia="SimSun"/>
                <w:color w:val="000000"/>
                <w:sz w:val="28"/>
                <w:szCs w:val="28"/>
                <w:lang w:eastAsia="zh-CN" w:bidi="ar"/>
              </w:rPr>
              <w:t>Xử lý yêu cầu và xác nhận sửa</w:t>
            </w:r>
          </w:p>
        </w:tc>
      </w:tr>
      <w:tr w:rsidR="00EE11B0" w14:paraId="715F6801"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FD083D" w14:textId="77777777" w:rsidR="00EE11B0" w:rsidRDefault="00EE11B0">
            <w:pPr>
              <w:rPr>
                <w:color w:val="000000"/>
                <w:sz w:val="28"/>
                <w:szCs w:val="28"/>
              </w:rPr>
            </w:pPr>
          </w:p>
        </w:tc>
        <w:tc>
          <w:tcPr>
            <w:tcW w:w="347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231F3B7" w14:textId="77777777" w:rsidR="00EE11B0" w:rsidRDefault="00000000">
            <w:pPr>
              <w:jc w:val="left"/>
              <w:textAlignment w:val="center"/>
              <w:rPr>
                <w:color w:val="000000"/>
                <w:sz w:val="28"/>
                <w:szCs w:val="28"/>
              </w:rPr>
            </w:pPr>
            <w:r>
              <w:rPr>
                <w:rFonts w:eastAsia="SimSun"/>
                <w:color w:val="000000"/>
                <w:sz w:val="28"/>
                <w:szCs w:val="28"/>
                <w:lang w:eastAsia="zh-CN" w:bidi="ar"/>
              </w:rPr>
              <w:t>Cập nhật danh sách lớp</w:t>
            </w:r>
          </w:p>
        </w:tc>
      </w:tr>
      <w:tr w:rsidR="00EE11B0" w14:paraId="1B95094D"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25D4DD" w14:textId="77777777" w:rsidR="00EE11B0" w:rsidRDefault="00EE11B0">
            <w:pPr>
              <w:rPr>
                <w:color w:val="000000"/>
                <w:sz w:val="28"/>
                <w:szCs w:val="28"/>
              </w:rPr>
            </w:pPr>
          </w:p>
        </w:tc>
        <w:tc>
          <w:tcPr>
            <w:tcW w:w="3476"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640EB4" w14:textId="77777777" w:rsidR="00EE11B0" w:rsidRDefault="00000000">
            <w:pPr>
              <w:jc w:val="left"/>
              <w:textAlignment w:val="center"/>
              <w:rPr>
                <w:color w:val="000000"/>
                <w:sz w:val="28"/>
                <w:szCs w:val="28"/>
              </w:rPr>
            </w:pPr>
            <w:r>
              <w:rPr>
                <w:rFonts w:eastAsia="SimSun"/>
                <w:color w:val="000000"/>
                <w:sz w:val="28"/>
                <w:szCs w:val="28"/>
                <w:lang w:eastAsia="zh-CN" w:bidi="ar"/>
              </w:rPr>
              <w:t>Cập nhật danh sách sinh viên</w:t>
            </w:r>
          </w:p>
        </w:tc>
      </w:tr>
    </w:tbl>
    <w:p w14:paraId="3F9296C1" w14:textId="77777777" w:rsidR="00EE11B0" w:rsidRDefault="00EE11B0">
      <w:pPr>
        <w:ind w:firstLine="720"/>
        <w:rPr>
          <w:bCs/>
          <w:i/>
          <w:iCs/>
          <w:sz w:val="28"/>
          <w:szCs w:val="28"/>
        </w:rPr>
      </w:pPr>
    </w:p>
    <w:p w14:paraId="75AE4466" w14:textId="77777777" w:rsidR="00EE11B0" w:rsidRDefault="00EE11B0">
      <w:pPr>
        <w:ind w:firstLine="720"/>
        <w:rPr>
          <w:bCs/>
          <w:i/>
          <w:iCs/>
          <w:sz w:val="28"/>
          <w:szCs w:val="28"/>
        </w:rPr>
      </w:pPr>
    </w:p>
    <w:p w14:paraId="3982F88A" w14:textId="77777777" w:rsidR="00EE11B0" w:rsidRDefault="00000000">
      <w:pPr>
        <w:ind w:firstLine="720"/>
        <w:rPr>
          <w:bCs/>
          <w:i/>
          <w:iCs/>
          <w:sz w:val="28"/>
          <w:szCs w:val="28"/>
        </w:rPr>
      </w:pPr>
      <w:r>
        <w:rPr>
          <w:bCs/>
          <w:i/>
          <w:iCs/>
          <w:sz w:val="28"/>
          <w:szCs w:val="28"/>
        </w:rPr>
        <w:t>- Xóa lớp:</w:t>
      </w:r>
    </w:p>
    <w:tbl>
      <w:tblPr>
        <w:tblW w:w="8276" w:type="dxa"/>
        <w:tblInd w:w="96" w:type="dxa"/>
        <w:tblLayout w:type="fixed"/>
        <w:tblLook w:val="04A0" w:firstRow="1" w:lastRow="0" w:firstColumn="1" w:lastColumn="0" w:noHBand="0" w:noVBand="1"/>
      </w:tblPr>
      <w:tblGrid>
        <w:gridCol w:w="4860"/>
        <w:gridCol w:w="3416"/>
      </w:tblGrid>
      <w:tr w:rsidR="00EE11B0" w14:paraId="51360144" w14:textId="77777777">
        <w:trPr>
          <w:trHeight w:val="360"/>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08586CB"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1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D911095"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1F2ABA5E"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FDB5F14" w14:textId="77777777" w:rsidR="00EE11B0" w:rsidRDefault="00000000">
            <w:pPr>
              <w:jc w:val="left"/>
              <w:textAlignment w:val="center"/>
              <w:rPr>
                <w:color w:val="000000"/>
                <w:sz w:val="28"/>
                <w:szCs w:val="28"/>
              </w:rPr>
            </w:pPr>
            <w:r>
              <w:rPr>
                <w:rFonts w:eastAsia="SimSun"/>
                <w:color w:val="000000"/>
                <w:sz w:val="28"/>
                <w:szCs w:val="28"/>
                <w:lang w:eastAsia="zh-CN" w:bidi="ar"/>
              </w:rPr>
              <w:t>Người quản lý tiến hành xóa lớp</w:t>
            </w:r>
          </w:p>
        </w:tc>
        <w:tc>
          <w:tcPr>
            <w:tcW w:w="341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DDB3FC8" w14:textId="77777777" w:rsidR="00EE11B0" w:rsidRDefault="00000000">
            <w:pPr>
              <w:jc w:val="left"/>
              <w:textAlignment w:val="center"/>
              <w:rPr>
                <w:color w:val="000000"/>
                <w:sz w:val="28"/>
                <w:szCs w:val="28"/>
              </w:rPr>
            </w:pPr>
            <w:r>
              <w:rPr>
                <w:rFonts w:eastAsia="SimSun"/>
                <w:color w:val="000000"/>
                <w:sz w:val="28"/>
                <w:szCs w:val="28"/>
                <w:lang w:eastAsia="zh-CN" w:bidi="ar"/>
              </w:rPr>
              <w:t>Xử lý yêu cầu và xác nhận xóa</w:t>
            </w:r>
          </w:p>
        </w:tc>
      </w:tr>
      <w:tr w:rsidR="00EE11B0" w14:paraId="31DB5C43"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3C7267" w14:textId="77777777" w:rsidR="00EE11B0" w:rsidRDefault="00EE11B0">
            <w:pPr>
              <w:rPr>
                <w:color w:val="000000"/>
                <w:sz w:val="28"/>
                <w:szCs w:val="28"/>
              </w:rPr>
            </w:pPr>
          </w:p>
        </w:tc>
        <w:tc>
          <w:tcPr>
            <w:tcW w:w="341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FDB37B" w14:textId="77777777" w:rsidR="00EE11B0" w:rsidRDefault="00000000">
            <w:pPr>
              <w:jc w:val="left"/>
              <w:textAlignment w:val="center"/>
              <w:rPr>
                <w:color w:val="000000"/>
                <w:sz w:val="28"/>
                <w:szCs w:val="28"/>
              </w:rPr>
            </w:pPr>
            <w:r>
              <w:rPr>
                <w:rFonts w:eastAsia="SimSun"/>
                <w:color w:val="000000"/>
                <w:sz w:val="28"/>
                <w:szCs w:val="28"/>
                <w:lang w:eastAsia="zh-CN" w:bidi="ar"/>
              </w:rPr>
              <w:t>Cập nhật danh sách lớp</w:t>
            </w:r>
          </w:p>
        </w:tc>
      </w:tr>
      <w:tr w:rsidR="00EE11B0" w14:paraId="29B5BBB0" w14:textId="77777777">
        <w:trPr>
          <w:trHeight w:val="561"/>
        </w:trPr>
        <w:tc>
          <w:tcPr>
            <w:tcW w:w="4860"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6F435E" w14:textId="77777777" w:rsidR="00EE11B0" w:rsidRDefault="00EE11B0">
            <w:pPr>
              <w:rPr>
                <w:color w:val="000000"/>
                <w:sz w:val="28"/>
                <w:szCs w:val="28"/>
              </w:rPr>
            </w:pPr>
          </w:p>
        </w:tc>
        <w:tc>
          <w:tcPr>
            <w:tcW w:w="3416" w:type="dxa"/>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783C80" w14:textId="77777777" w:rsidR="00EE11B0" w:rsidRDefault="00000000">
            <w:pPr>
              <w:jc w:val="left"/>
              <w:textAlignment w:val="center"/>
              <w:rPr>
                <w:color w:val="000000"/>
                <w:sz w:val="28"/>
                <w:szCs w:val="28"/>
              </w:rPr>
            </w:pPr>
            <w:r>
              <w:rPr>
                <w:rFonts w:eastAsia="SimSun"/>
                <w:color w:val="000000"/>
                <w:sz w:val="28"/>
                <w:szCs w:val="28"/>
                <w:lang w:eastAsia="zh-CN" w:bidi="ar"/>
              </w:rPr>
              <w:t>Cập nhật danh sách sinh viên</w:t>
            </w:r>
          </w:p>
        </w:tc>
      </w:tr>
    </w:tbl>
    <w:p w14:paraId="3BEE29D3" w14:textId="77777777" w:rsidR="00EE11B0" w:rsidRDefault="00EE11B0">
      <w:pPr>
        <w:ind w:firstLine="720"/>
        <w:rPr>
          <w:bCs/>
          <w:i/>
          <w:iCs/>
          <w:sz w:val="28"/>
          <w:szCs w:val="28"/>
        </w:rPr>
      </w:pPr>
    </w:p>
    <w:p w14:paraId="3AC76A28" w14:textId="77777777" w:rsidR="00EE11B0" w:rsidRDefault="00EE11B0">
      <w:pPr>
        <w:ind w:firstLine="720"/>
        <w:rPr>
          <w:bCs/>
          <w:i/>
          <w:iCs/>
          <w:sz w:val="28"/>
          <w:szCs w:val="28"/>
        </w:rPr>
      </w:pPr>
    </w:p>
    <w:p w14:paraId="0F404698" w14:textId="77777777" w:rsidR="00EE11B0" w:rsidRDefault="00000000">
      <w:pPr>
        <w:ind w:firstLine="720"/>
        <w:rPr>
          <w:bCs/>
          <w:i/>
          <w:iCs/>
          <w:sz w:val="28"/>
          <w:szCs w:val="28"/>
        </w:rPr>
      </w:pPr>
      <w:r>
        <w:rPr>
          <w:bCs/>
          <w:i/>
          <w:iCs/>
          <w:sz w:val="28"/>
          <w:szCs w:val="28"/>
        </w:rPr>
        <w:t>- Thêm sinh viên:</w:t>
      </w:r>
    </w:p>
    <w:tbl>
      <w:tblPr>
        <w:tblW w:w="8292" w:type="dxa"/>
        <w:tblInd w:w="96" w:type="dxa"/>
        <w:tblLook w:val="04A0" w:firstRow="1" w:lastRow="0" w:firstColumn="1" w:lastColumn="0" w:noHBand="0" w:noVBand="1"/>
      </w:tblPr>
      <w:tblGrid>
        <w:gridCol w:w="4860"/>
        <w:gridCol w:w="3432"/>
      </w:tblGrid>
      <w:tr w:rsidR="00EE11B0" w14:paraId="72A381EC" w14:textId="77777777">
        <w:trPr>
          <w:trHeight w:val="389"/>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FE0E254"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1577154"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2C80C29E" w14:textId="77777777">
        <w:trPr>
          <w:trHeight w:val="469"/>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5BC35D8" w14:textId="77777777" w:rsidR="00EE11B0" w:rsidRDefault="00000000">
            <w:pPr>
              <w:numPr>
                <w:ilvl w:val="0"/>
                <w:numId w:val="36"/>
              </w:numPr>
              <w:jc w:val="left"/>
              <w:textAlignment w:val="center"/>
              <w:rPr>
                <w:color w:val="000000"/>
                <w:sz w:val="28"/>
                <w:szCs w:val="28"/>
              </w:rPr>
            </w:pPr>
            <w:r>
              <w:rPr>
                <w:rFonts w:eastAsia="SimSun"/>
                <w:color w:val="000000"/>
                <w:sz w:val="28"/>
                <w:szCs w:val="28"/>
                <w:lang w:eastAsia="zh-CN" w:bidi="ar"/>
              </w:rPr>
              <w:t>Người quản lý tiến hành thêm sinh viên</w:t>
            </w: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06A63BB" w14:textId="77777777" w:rsidR="00EE11B0" w:rsidRDefault="00EE11B0">
            <w:pPr>
              <w:rPr>
                <w:color w:val="000000"/>
                <w:sz w:val="28"/>
                <w:szCs w:val="28"/>
              </w:rPr>
            </w:pPr>
          </w:p>
        </w:tc>
      </w:tr>
      <w:tr w:rsidR="00EE11B0" w14:paraId="327DD6ED" w14:textId="77777777">
        <w:trPr>
          <w:trHeight w:val="560"/>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B6FE63" w14:textId="77777777" w:rsidR="00EE11B0" w:rsidRDefault="00000000">
            <w:pPr>
              <w:numPr>
                <w:ilvl w:val="0"/>
                <w:numId w:val="36"/>
              </w:numPr>
              <w:jc w:val="left"/>
              <w:textAlignment w:val="center"/>
              <w:rPr>
                <w:color w:val="000000"/>
                <w:sz w:val="28"/>
                <w:szCs w:val="28"/>
              </w:rPr>
            </w:pPr>
            <w:r>
              <w:rPr>
                <w:rFonts w:eastAsia="SimSun"/>
                <w:color w:val="000000"/>
                <w:sz w:val="28"/>
                <w:szCs w:val="28"/>
                <w:lang w:eastAsia="zh-CN" w:bidi="ar"/>
              </w:rPr>
              <w:t>Người quản lý nhập đầy đủ thông tin sinh viên</w:t>
            </w: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14A17C0" w14:textId="77777777" w:rsidR="00EE11B0" w:rsidRDefault="00000000">
            <w:pPr>
              <w:numPr>
                <w:ilvl w:val="0"/>
                <w:numId w:val="36"/>
              </w:numPr>
              <w:jc w:val="left"/>
              <w:textAlignment w:val="center"/>
              <w:rPr>
                <w:color w:val="000000"/>
                <w:sz w:val="28"/>
                <w:szCs w:val="28"/>
              </w:rPr>
            </w:pPr>
            <w:r>
              <w:rPr>
                <w:rFonts w:eastAsia="SimSun"/>
                <w:color w:val="000000"/>
                <w:sz w:val="28"/>
                <w:szCs w:val="28"/>
                <w:lang w:eastAsia="zh-CN" w:bidi="ar"/>
              </w:rPr>
              <w:t xml:space="preserve">Hệ thống kiểm tra thông tin hợp lệ theo yêu cầu. Yêu cầu nhập lại nếu không </w:t>
            </w:r>
            <w:r>
              <w:rPr>
                <w:rFonts w:eastAsia="SimSun"/>
                <w:color w:val="000000"/>
                <w:sz w:val="28"/>
                <w:szCs w:val="28"/>
                <w:lang w:eastAsia="zh-CN" w:bidi="ar"/>
              </w:rPr>
              <w:lastRenderedPageBreak/>
              <w:t>chuẩn.</w:t>
            </w:r>
          </w:p>
        </w:tc>
      </w:tr>
      <w:tr w:rsidR="00EE11B0" w14:paraId="3AF8F808" w14:textId="77777777">
        <w:trPr>
          <w:trHeight w:val="433"/>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0AB0217" w14:textId="77777777" w:rsidR="00EE11B0" w:rsidRDefault="00EE11B0">
            <w:pPr>
              <w:rPr>
                <w:color w:val="000000"/>
                <w:sz w:val="28"/>
                <w:szCs w:val="28"/>
              </w:rPr>
            </w:pP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7BE47A" w14:textId="77777777" w:rsidR="00EE11B0" w:rsidRDefault="00000000">
            <w:pPr>
              <w:numPr>
                <w:ilvl w:val="0"/>
                <w:numId w:val="36"/>
              </w:numPr>
              <w:jc w:val="left"/>
              <w:textAlignment w:val="center"/>
              <w:rPr>
                <w:color w:val="000000"/>
                <w:sz w:val="28"/>
                <w:szCs w:val="28"/>
              </w:rPr>
            </w:pPr>
            <w:r>
              <w:rPr>
                <w:rFonts w:eastAsia="SimSun"/>
                <w:color w:val="000000"/>
                <w:sz w:val="28"/>
                <w:szCs w:val="28"/>
                <w:lang w:eastAsia="zh-CN" w:bidi="ar"/>
              </w:rPr>
              <w:t>Xử lý yêu cầu và xác nhận thêm</w:t>
            </w:r>
          </w:p>
        </w:tc>
      </w:tr>
      <w:tr w:rsidR="00EE11B0" w14:paraId="1F98E79F" w14:textId="77777777">
        <w:trPr>
          <w:trHeight w:val="465"/>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C503154" w14:textId="77777777" w:rsidR="00EE11B0" w:rsidRDefault="00EE11B0">
            <w:pPr>
              <w:rPr>
                <w:color w:val="000000"/>
                <w:sz w:val="28"/>
                <w:szCs w:val="28"/>
              </w:rPr>
            </w:pPr>
          </w:p>
        </w:tc>
        <w:tc>
          <w:tcPr>
            <w:tcW w:w="3432"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B816F55" w14:textId="77777777" w:rsidR="00EE11B0" w:rsidRDefault="00000000">
            <w:pPr>
              <w:numPr>
                <w:ilvl w:val="0"/>
                <w:numId w:val="36"/>
              </w:numPr>
              <w:jc w:val="left"/>
              <w:textAlignment w:val="center"/>
              <w:rPr>
                <w:color w:val="000000"/>
                <w:sz w:val="28"/>
                <w:szCs w:val="28"/>
              </w:rPr>
            </w:pPr>
            <w:r>
              <w:rPr>
                <w:rFonts w:eastAsia="SimSun"/>
                <w:color w:val="000000"/>
                <w:sz w:val="28"/>
                <w:szCs w:val="28"/>
                <w:lang w:eastAsia="zh-CN" w:bidi="ar"/>
              </w:rPr>
              <w:t>Cập nhật danh sách sinh viên</w:t>
            </w:r>
          </w:p>
        </w:tc>
      </w:tr>
    </w:tbl>
    <w:p w14:paraId="47FA8D23" w14:textId="77777777" w:rsidR="00EE11B0" w:rsidRDefault="00000000">
      <w:pPr>
        <w:rPr>
          <w:bCs/>
          <w:i/>
          <w:iCs/>
          <w:sz w:val="28"/>
          <w:szCs w:val="28"/>
        </w:rPr>
      </w:pPr>
      <w:r>
        <w:rPr>
          <w:bCs/>
          <w:i/>
          <w:iCs/>
          <w:sz w:val="28"/>
          <w:szCs w:val="28"/>
        </w:rPr>
        <w:tab/>
      </w:r>
    </w:p>
    <w:p w14:paraId="72055167" w14:textId="77777777" w:rsidR="00EE11B0" w:rsidRDefault="00000000">
      <w:pPr>
        <w:ind w:firstLine="720"/>
        <w:rPr>
          <w:bCs/>
          <w:i/>
          <w:iCs/>
          <w:sz w:val="28"/>
          <w:szCs w:val="28"/>
        </w:rPr>
      </w:pPr>
      <w:r>
        <w:rPr>
          <w:bCs/>
          <w:i/>
          <w:iCs/>
          <w:sz w:val="28"/>
          <w:szCs w:val="28"/>
        </w:rPr>
        <w:t>- Sửa sinh viên:</w:t>
      </w:r>
    </w:p>
    <w:tbl>
      <w:tblPr>
        <w:tblW w:w="8318" w:type="dxa"/>
        <w:tblInd w:w="96" w:type="dxa"/>
        <w:tblLook w:val="04A0" w:firstRow="1" w:lastRow="0" w:firstColumn="1" w:lastColumn="0" w:noHBand="0" w:noVBand="1"/>
      </w:tblPr>
      <w:tblGrid>
        <w:gridCol w:w="4860"/>
        <w:gridCol w:w="3458"/>
      </w:tblGrid>
      <w:tr w:rsidR="00EE11B0" w14:paraId="117022F9" w14:textId="77777777">
        <w:trPr>
          <w:trHeight w:val="460"/>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110C684"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B9C9797"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3137DECE" w14:textId="77777777">
        <w:trPr>
          <w:trHeight w:val="553"/>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5FA56E4" w14:textId="77777777" w:rsidR="00EE11B0" w:rsidRDefault="00000000">
            <w:pPr>
              <w:numPr>
                <w:ilvl w:val="0"/>
                <w:numId w:val="37"/>
              </w:numPr>
              <w:jc w:val="left"/>
              <w:textAlignment w:val="center"/>
              <w:rPr>
                <w:color w:val="000000"/>
                <w:sz w:val="28"/>
                <w:szCs w:val="28"/>
              </w:rPr>
            </w:pPr>
            <w:r>
              <w:rPr>
                <w:rFonts w:eastAsia="SimSun"/>
                <w:color w:val="000000"/>
                <w:sz w:val="28"/>
                <w:szCs w:val="28"/>
                <w:lang w:eastAsia="zh-CN" w:bidi="ar"/>
              </w:rPr>
              <w:t>Người quản lý tiến hành sửa sinh viên</w:t>
            </w: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E437A7" w14:textId="77777777" w:rsidR="00EE11B0" w:rsidRDefault="00EE11B0">
            <w:pPr>
              <w:rPr>
                <w:color w:val="000000"/>
                <w:sz w:val="28"/>
                <w:szCs w:val="28"/>
              </w:rPr>
            </w:pPr>
          </w:p>
        </w:tc>
      </w:tr>
      <w:tr w:rsidR="00EE11B0" w14:paraId="0505DE11" w14:textId="77777777">
        <w:trPr>
          <w:trHeight w:val="1033"/>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76B5635" w14:textId="77777777" w:rsidR="00EE11B0" w:rsidRDefault="00000000">
            <w:pPr>
              <w:numPr>
                <w:ilvl w:val="0"/>
                <w:numId w:val="37"/>
              </w:numPr>
              <w:jc w:val="left"/>
              <w:textAlignment w:val="center"/>
              <w:rPr>
                <w:color w:val="000000"/>
                <w:sz w:val="28"/>
                <w:szCs w:val="28"/>
              </w:rPr>
            </w:pPr>
            <w:r>
              <w:rPr>
                <w:rFonts w:eastAsia="SimSun"/>
                <w:color w:val="000000"/>
                <w:sz w:val="28"/>
                <w:szCs w:val="28"/>
                <w:lang w:eastAsia="zh-CN" w:bidi="ar"/>
              </w:rPr>
              <w:t>Người quản lý nhập đầy đủ thông tin sinh viên</w:t>
            </w: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71321" w14:textId="77777777" w:rsidR="00EE11B0" w:rsidRDefault="00000000">
            <w:pPr>
              <w:numPr>
                <w:ilvl w:val="0"/>
                <w:numId w:val="37"/>
              </w:numPr>
              <w:jc w:val="left"/>
              <w:textAlignment w:val="center"/>
              <w:rPr>
                <w:color w:val="000000"/>
                <w:sz w:val="28"/>
                <w:szCs w:val="28"/>
              </w:rPr>
            </w:pPr>
            <w:r>
              <w:rPr>
                <w:rFonts w:eastAsia="SimSun"/>
                <w:color w:val="000000"/>
                <w:sz w:val="28"/>
                <w:szCs w:val="28"/>
                <w:lang w:eastAsia="zh-CN" w:bidi="ar"/>
              </w:rPr>
              <w:t>Hệ thống kiểm tra thông tin hợp lệ theo yêu cầu. Yêu cầu nhập lại nếu không chuẩn.</w:t>
            </w:r>
          </w:p>
        </w:tc>
      </w:tr>
      <w:tr w:rsidR="00EE11B0" w14:paraId="26BC1EBD" w14:textId="77777777">
        <w:trPr>
          <w:trHeight w:val="487"/>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D24D611" w14:textId="77777777" w:rsidR="00EE11B0" w:rsidRDefault="00EE11B0">
            <w:pPr>
              <w:rPr>
                <w:color w:val="000000"/>
                <w:sz w:val="28"/>
                <w:szCs w:val="28"/>
              </w:rPr>
            </w:pP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935243E" w14:textId="77777777" w:rsidR="00EE11B0" w:rsidRDefault="00000000">
            <w:pPr>
              <w:numPr>
                <w:ilvl w:val="0"/>
                <w:numId w:val="37"/>
              </w:numPr>
              <w:jc w:val="left"/>
              <w:textAlignment w:val="center"/>
              <w:rPr>
                <w:color w:val="000000"/>
                <w:sz w:val="28"/>
                <w:szCs w:val="28"/>
              </w:rPr>
            </w:pPr>
            <w:r>
              <w:rPr>
                <w:rFonts w:eastAsia="SimSun"/>
                <w:color w:val="000000"/>
                <w:sz w:val="28"/>
                <w:szCs w:val="28"/>
                <w:lang w:eastAsia="zh-CN" w:bidi="ar"/>
              </w:rPr>
              <w:t>Xử lý yêu cầu và xác nhận sửa</w:t>
            </w:r>
          </w:p>
        </w:tc>
      </w:tr>
      <w:tr w:rsidR="00EE11B0" w14:paraId="0C96D813" w14:textId="77777777">
        <w:trPr>
          <w:trHeight w:val="492"/>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9F405B0" w14:textId="77777777" w:rsidR="00EE11B0" w:rsidRDefault="00EE11B0">
            <w:pPr>
              <w:rPr>
                <w:color w:val="000000"/>
                <w:sz w:val="28"/>
                <w:szCs w:val="28"/>
              </w:rPr>
            </w:pP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18B0049" w14:textId="77777777" w:rsidR="00EE11B0" w:rsidRDefault="00000000">
            <w:pPr>
              <w:numPr>
                <w:ilvl w:val="0"/>
                <w:numId w:val="37"/>
              </w:numPr>
              <w:jc w:val="left"/>
              <w:textAlignment w:val="center"/>
              <w:rPr>
                <w:color w:val="000000"/>
                <w:sz w:val="28"/>
                <w:szCs w:val="28"/>
              </w:rPr>
            </w:pPr>
            <w:r>
              <w:rPr>
                <w:rFonts w:eastAsia="SimSun"/>
                <w:color w:val="000000"/>
                <w:sz w:val="28"/>
                <w:szCs w:val="28"/>
                <w:lang w:eastAsia="zh-CN" w:bidi="ar"/>
              </w:rPr>
              <w:t>Cập nhật danh sách sinh viên</w:t>
            </w:r>
          </w:p>
        </w:tc>
      </w:tr>
    </w:tbl>
    <w:p w14:paraId="11EC056E" w14:textId="77777777" w:rsidR="00EE11B0" w:rsidRDefault="00EE11B0">
      <w:pPr>
        <w:rPr>
          <w:bCs/>
          <w:i/>
          <w:iCs/>
          <w:sz w:val="28"/>
          <w:szCs w:val="28"/>
        </w:rPr>
      </w:pPr>
    </w:p>
    <w:p w14:paraId="26990D1A" w14:textId="77777777" w:rsidR="00EE11B0" w:rsidRDefault="00000000">
      <w:pPr>
        <w:rPr>
          <w:bCs/>
          <w:i/>
          <w:iCs/>
          <w:sz w:val="28"/>
          <w:szCs w:val="28"/>
        </w:rPr>
      </w:pPr>
      <w:r>
        <w:rPr>
          <w:bCs/>
          <w:i/>
          <w:iCs/>
          <w:sz w:val="28"/>
          <w:szCs w:val="28"/>
        </w:rPr>
        <w:tab/>
        <w:t>- Xóa sinh viên</w:t>
      </w:r>
    </w:p>
    <w:tbl>
      <w:tblPr>
        <w:tblW w:w="8318" w:type="dxa"/>
        <w:tblInd w:w="96" w:type="dxa"/>
        <w:tblLook w:val="04A0" w:firstRow="1" w:lastRow="0" w:firstColumn="1" w:lastColumn="0" w:noHBand="0" w:noVBand="1"/>
      </w:tblPr>
      <w:tblGrid>
        <w:gridCol w:w="4860"/>
        <w:gridCol w:w="3458"/>
      </w:tblGrid>
      <w:tr w:rsidR="00EE11B0" w14:paraId="6932B00E" w14:textId="77777777">
        <w:trPr>
          <w:trHeight w:val="280"/>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8986481"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547C55"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7C01ED48" w14:textId="77777777">
        <w:trPr>
          <w:trHeight w:val="495"/>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898E77F" w14:textId="77777777" w:rsidR="00EE11B0" w:rsidRDefault="00000000">
            <w:pPr>
              <w:numPr>
                <w:ilvl w:val="0"/>
                <w:numId w:val="38"/>
              </w:numPr>
              <w:jc w:val="left"/>
              <w:textAlignment w:val="center"/>
              <w:rPr>
                <w:color w:val="000000"/>
                <w:sz w:val="28"/>
                <w:szCs w:val="28"/>
              </w:rPr>
            </w:pPr>
            <w:r>
              <w:rPr>
                <w:rFonts w:eastAsia="SimSun"/>
                <w:color w:val="000000"/>
                <w:sz w:val="28"/>
                <w:szCs w:val="28"/>
                <w:lang w:eastAsia="zh-CN" w:bidi="ar"/>
              </w:rPr>
              <w:t>Người quản lý tiến hành xóa sinh viên</w:t>
            </w: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CF5C7E1" w14:textId="77777777" w:rsidR="00EE11B0" w:rsidRDefault="00000000">
            <w:pPr>
              <w:numPr>
                <w:ilvl w:val="0"/>
                <w:numId w:val="38"/>
              </w:numPr>
              <w:jc w:val="left"/>
              <w:textAlignment w:val="center"/>
              <w:rPr>
                <w:color w:val="000000"/>
                <w:sz w:val="28"/>
                <w:szCs w:val="28"/>
              </w:rPr>
            </w:pPr>
            <w:r>
              <w:rPr>
                <w:rFonts w:eastAsia="SimSun"/>
                <w:color w:val="000000"/>
                <w:sz w:val="28"/>
                <w:szCs w:val="28"/>
                <w:lang w:eastAsia="zh-CN" w:bidi="ar"/>
              </w:rPr>
              <w:t>Xử lý yêu cầu và xác nhận xóa</w:t>
            </w:r>
          </w:p>
        </w:tc>
      </w:tr>
      <w:tr w:rsidR="00EE11B0" w14:paraId="308FBB70" w14:textId="77777777">
        <w:trPr>
          <w:trHeight w:val="398"/>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0F8EEBF" w14:textId="77777777" w:rsidR="00EE11B0" w:rsidRDefault="00EE11B0">
            <w:pPr>
              <w:rPr>
                <w:color w:val="000000"/>
                <w:sz w:val="28"/>
                <w:szCs w:val="28"/>
              </w:rPr>
            </w:pP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EBFE84" w14:textId="77777777" w:rsidR="00EE11B0" w:rsidRDefault="00000000">
            <w:pPr>
              <w:numPr>
                <w:ilvl w:val="0"/>
                <w:numId w:val="38"/>
              </w:numPr>
              <w:jc w:val="left"/>
              <w:textAlignment w:val="center"/>
              <w:rPr>
                <w:color w:val="000000"/>
                <w:sz w:val="28"/>
                <w:szCs w:val="28"/>
              </w:rPr>
            </w:pPr>
            <w:r>
              <w:rPr>
                <w:rFonts w:eastAsia="SimSun"/>
                <w:color w:val="000000"/>
                <w:sz w:val="28"/>
                <w:szCs w:val="28"/>
                <w:lang w:eastAsia="zh-CN" w:bidi="ar"/>
              </w:rPr>
              <w:t>Cập nhật danh sách sinh viên</w:t>
            </w:r>
          </w:p>
        </w:tc>
      </w:tr>
    </w:tbl>
    <w:p w14:paraId="151674FB" w14:textId="77777777" w:rsidR="00EE11B0" w:rsidRDefault="00EE11B0">
      <w:pPr>
        <w:ind w:firstLine="720"/>
        <w:rPr>
          <w:b/>
          <w:sz w:val="28"/>
          <w:szCs w:val="28"/>
        </w:rPr>
      </w:pPr>
    </w:p>
    <w:p w14:paraId="19928AFE" w14:textId="77777777" w:rsidR="00EE11B0" w:rsidRDefault="00000000">
      <w:pPr>
        <w:ind w:firstLine="720"/>
        <w:rPr>
          <w:bCs/>
          <w:i/>
          <w:iCs/>
          <w:sz w:val="28"/>
          <w:szCs w:val="28"/>
        </w:rPr>
      </w:pPr>
      <w:r>
        <w:rPr>
          <w:b/>
          <w:sz w:val="28"/>
          <w:szCs w:val="28"/>
        </w:rPr>
        <w:t xml:space="preserve">- </w:t>
      </w:r>
      <w:r>
        <w:rPr>
          <w:bCs/>
          <w:i/>
          <w:iCs/>
          <w:sz w:val="28"/>
          <w:szCs w:val="28"/>
        </w:rPr>
        <w:t>Xóa danh sách nhận dạng:</w:t>
      </w:r>
    </w:p>
    <w:tbl>
      <w:tblPr>
        <w:tblW w:w="8318" w:type="dxa"/>
        <w:tblInd w:w="96" w:type="dxa"/>
        <w:tblLook w:val="04A0" w:firstRow="1" w:lastRow="0" w:firstColumn="1" w:lastColumn="0" w:noHBand="0" w:noVBand="1"/>
      </w:tblPr>
      <w:tblGrid>
        <w:gridCol w:w="4860"/>
        <w:gridCol w:w="3458"/>
      </w:tblGrid>
      <w:tr w:rsidR="00EE11B0" w14:paraId="2B4DE754" w14:textId="77777777">
        <w:trPr>
          <w:trHeight w:val="280"/>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EAE287"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tác nhân</w:t>
            </w: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012DFC" w14:textId="77777777" w:rsidR="00EE11B0" w:rsidRDefault="00000000">
            <w:pPr>
              <w:jc w:val="left"/>
              <w:textAlignment w:val="center"/>
              <w:rPr>
                <w:b/>
                <w:bCs/>
                <w:color w:val="000000"/>
                <w:sz w:val="28"/>
                <w:szCs w:val="28"/>
              </w:rPr>
            </w:pPr>
            <w:r>
              <w:rPr>
                <w:rFonts w:eastAsia="SimSun"/>
                <w:b/>
                <w:bCs/>
                <w:color w:val="000000"/>
                <w:sz w:val="28"/>
                <w:szCs w:val="28"/>
                <w:lang w:eastAsia="zh-CN" w:bidi="ar"/>
              </w:rPr>
              <w:t>Hành động của hệ thống</w:t>
            </w:r>
          </w:p>
        </w:tc>
      </w:tr>
      <w:tr w:rsidR="00EE11B0" w14:paraId="37DE6AC7" w14:textId="77777777">
        <w:trPr>
          <w:trHeight w:val="673"/>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6B03FA1" w14:textId="77777777" w:rsidR="00EE11B0" w:rsidRDefault="00000000">
            <w:pPr>
              <w:numPr>
                <w:ilvl w:val="0"/>
                <w:numId w:val="39"/>
              </w:numPr>
              <w:jc w:val="left"/>
              <w:textAlignment w:val="center"/>
              <w:rPr>
                <w:color w:val="000000"/>
                <w:sz w:val="28"/>
                <w:szCs w:val="28"/>
              </w:rPr>
            </w:pPr>
            <w:r>
              <w:rPr>
                <w:rFonts w:eastAsia="SimSun"/>
                <w:color w:val="000000"/>
                <w:sz w:val="28"/>
                <w:szCs w:val="28"/>
                <w:lang w:eastAsia="zh-CN" w:bidi="ar"/>
              </w:rPr>
              <w:t xml:space="preserve">Người quản lý tiến hành xóa danh </w:t>
            </w:r>
            <w:r>
              <w:rPr>
                <w:rFonts w:eastAsia="SimSun"/>
                <w:color w:val="000000"/>
                <w:sz w:val="28"/>
                <w:szCs w:val="28"/>
                <w:lang w:eastAsia="zh-CN" w:bidi="ar"/>
              </w:rPr>
              <w:lastRenderedPageBreak/>
              <w:t>sách nhận dạng</w:t>
            </w: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285F396" w14:textId="77777777" w:rsidR="00EE11B0" w:rsidRDefault="00000000">
            <w:pPr>
              <w:numPr>
                <w:ilvl w:val="0"/>
                <w:numId w:val="39"/>
              </w:numPr>
              <w:jc w:val="left"/>
              <w:textAlignment w:val="center"/>
              <w:rPr>
                <w:color w:val="000000"/>
                <w:sz w:val="28"/>
                <w:szCs w:val="28"/>
              </w:rPr>
            </w:pPr>
            <w:r>
              <w:rPr>
                <w:rFonts w:eastAsia="SimSun"/>
                <w:color w:val="000000"/>
                <w:sz w:val="28"/>
                <w:szCs w:val="28"/>
                <w:lang w:eastAsia="zh-CN" w:bidi="ar"/>
              </w:rPr>
              <w:lastRenderedPageBreak/>
              <w:t xml:space="preserve">Xử lý yêu cầu và xác </w:t>
            </w:r>
            <w:r>
              <w:rPr>
                <w:rFonts w:eastAsia="SimSun"/>
                <w:color w:val="000000"/>
                <w:sz w:val="28"/>
                <w:szCs w:val="28"/>
                <w:lang w:eastAsia="zh-CN" w:bidi="ar"/>
              </w:rPr>
              <w:lastRenderedPageBreak/>
              <w:t>nhận xóa</w:t>
            </w:r>
          </w:p>
        </w:tc>
      </w:tr>
      <w:tr w:rsidR="00EE11B0" w14:paraId="00C4A8DF" w14:textId="77777777">
        <w:trPr>
          <w:trHeight w:val="412"/>
        </w:trPr>
        <w:tc>
          <w:tcPr>
            <w:tcW w:w="486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B3315A" w14:textId="77777777" w:rsidR="00EE11B0" w:rsidRDefault="00EE11B0">
            <w:pPr>
              <w:rPr>
                <w:color w:val="000000"/>
                <w:sz w:val="28"/>
                <w:szCs w:val="28"/>
              </w:rPr>
            </w:pPr>
          </w:p>
        </w:tc>
        <w:tc>
          <w:tcPr>
            <w:tcW w:w="345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7793A76" w14:textId="77777777" w:rsidR="00EE11B0" w:rsidRDefault="00000000">
            <w:pPr>
              <w:numPr>
                <w:ilvl w:val="0"/>
                <w:numId w:val="39"/>
              </w:numPr>
              <w:jc w:val="left"/>
              <w:textAlignment w:val="center"/>
              <w:rPr>
                <w:color w:val="000000"/>
                <w:sz w:val="28"/>
                <w:szCs w:val="28"/>
              </w:rPr>
            </w:pPr>
            <w:r>
              <w:rPr>
                <w:rFonts w:eastAsia="SimSun"/>
                <w:color w:val="000000"/>
                <w:sz w:val="28"/>
                <w:szCs w:val="28"/>
                <w:lang w:eastAsia="zh-CN" w:bidi="ar"/>
              </w:rPr>
              <w:t>Cập nhật danh sách sinh viên</w:t>
            </w:r>
          </w:p>
        </w:tc>
      </w:tr>
    </w:tbl>
    <w:p w14:paraId="138F2AFC" w14:textId="77777777" w:rsidR="00EE11B0" w:rsidRDefault="00000000">
      <w:pPr>
        <w:rPr>
          <w:bCs/>
          <w:i/>
          <w:iCs/>
          <w:sz w:val="28"/>
          <w:szCs w:val="28"/>
        </w:rPr>
      </w:pPr>
      <w:r>
        <w:rPr>
          <w:bCs/>
          <w:i/>
          <w:iCs/>
          <w:sz w:val="28"/>
          <w:szCs w:val="28"/>
        </w:rPr>
        <w:br w:type="page"/>
      </w:r>
    </w:p>
    <w:p w14:paraId="7670D352" w14:textId="77777777" w:rsidR="00EE11B0" w:rsidRDefault="00000000">
      <w:pPr>
        <w:numPr>
          <w:ilvl w:val="0"/>
          <w:numId w:val="29"/>
        </w:numPr>
        <w:rPr>
          <w:b/>
          <w:bCs/>
          <w:sz w:val="28"/>
          <w:szCs w:val="28"/>
        </w:rPr>
      </w:pPr>
      <w:r>
        <w:rPr>
          <w:b/>
          <w:bCs/>
          <w:sz w:val="28"/>
          <w:szCs w:val="28"/>
        </w:rPr>
        <w:lastRenderedPageBreak/>
        <w:t>Biểu đồ Use Case:</w:t>
      </w:r>
    </w:p>
    <w:p w14:paraId="6167EAF5" w14:textId="77777777" w:rsidR="00EE11B0" w:rsidRDefault="00000000">
      <w:pPr>
        <w:numPr>
          <w:ilvl w:val="2"/>
          <w:numId w:val="29"/>
        </w:numPr>
        <w:rPr>
          <w:b/>
          <w:bCs/>
          <w:sz w:val="28"/>
          <w:szCs w:val="28"/>
        </w:rPr>
      </w:pPr>
      <w:r>
        <w:rPr>
          <w:i/>
          <w:iCs/>
          <w:sz w:val="28"/>
          <w:szCs w:val="28"/>
        </w:rPr>
        <w:t>Biểu đồ Use Case tổng quát:</w:t>
      </w:r>
    </w:p>
    <w:p w14:paraId="6AADAC77" w14:textId="77777777" w:rsidR="00EE11B0" w:rsidRDefault="00000000">
      <w:pPr>
        <w:jc w:val="center"/>
        <w:rPr>
          <w:sz w:val="28"/>
          <w:szCs w:val="28"/>
        </w:rPr>
      </w:pPr>
      <w:r>
        <w:rPr>
          <w:noProof/>
          <w:sz w:val="28"/>
          <w:szCs w:val="28"/>
        </w:rPr>
        <w:drawing>
          <wp:inline distT="0" distB="0" distL="114300" distR="114300" wp14:anchorId="02F2D5D8" wp14:editId="39025FEA">
            <wp:extent cx="4379595" cy="386778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7"/>
                    <a:stretch>
                      <a:fillRect/>
                    </a:stretch>
                  </pic:blipFill>
                  <pic:spPr>
                    <a:xfrm>
                      <a:off x="0" y="0"/>
                      <a:ext cx="4379595" cy="3867785"/>
                    </a:xfrm>
                    <a:prstGeom prst="rect">
                      <a:avLst/>
                    </a:prstGeom>
                    <a:noFill/>
                    <a:ln>
                      <a:noFill/>
                    </a:ln>
                  </pic:spPr>
                </pic:pic>
              </a:graphicData>
            </a:graphic>
          </wp:inline>
        </w:drawing>
      </w:r>
    </w:p>
    <w:p w14:paraId="23BE4DEA" w14:textId="77777777" w:rsidR="00EE11B0" w:rsidRDefault="00000000">
      <w:pPr>
        <w:pStyle w:val="Caption"/>
        <w:jc w:val="center"/>
        <w:rPr>
          <w:rFonts w:ascii="Times New Roman" w:hAnsi="Times New Roman" w:cs="Times New Roman"/>
          <w:sz w:val="28"/>
          <w:szCs w:val="28"/>
        </w:rPr>
      </w:pPr>
      <w:r>
        <w:t xml:space="preserve">Hình ảnh </w:t>
      </w:r>
      <w:fldSimple w:instr=" SEQ Hình_ảnh \* ARABIC ">
        <w:r>
          <w:t>3</w:t>
        </w:r>
      </w:fldSimple>
      <w:r>
        <w:t>.  Use case tổng quát</w:t>
      </w:r>
    </w:p>
    <w:p w14:paraId="56BFC713" w14:textId="77777777" w:rsidR="00EE11B0" w:rsidRDefault="00000000">
      <w:pPr>
        <w:numPr>
          <w:ilvl w:val="2"/>
          <w:numId w:val="29"/>
        </w:numPr>
        <w:rPr>
          <w:sz w:val="28"/>
          <w:szCs w:val="28"/>
        </w:rPr>
      </w:pPr>
      <w:r>
        <w:rPr>
          <w:i/>
          <w:iCs/>
          <w:sz w:val="28"/>
          <w:szCs w:val="28"/>
        </w:rPr>
        <w:t>Use Case quản lý khoa:</w:t>
      </w:r>
    </w:p>
    <w:p w14:paraId="1644FF2B" w14:textId="77777777" w:rsidR="00EE11B0" w:rsidRDefault="00000000">
      <w:pPr>
        <w:jc w:val="center"/>
        <w:rPr>
          <w:sz w:val="28"/>
          <w:szCs w:val="28"/>
        </w:rPr>
      </w:pPr>
      <w:r>
        <w:rPr>
          <w:noProof/>
          <w:sz w:val="28"/>
          <w:szCs w:val="28"/>
        </w:rPr>
        <w:drawing>
          <wp:inline distT="0" distB="0" distL="114300" distR="114300" wp14:anchorId="2B266070" wp14:editId="7A4E7DA7">
            <wp:extent cx="4654550" cy="307403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8"/>
                    <a:stretch>
                      <a:fillRect/>
                    </a:stretch>
                  </pic:blipFill>
                  <pic:spPr>
                    <a:xfrm>
                      <a:off x="0" y="0"/>
                      <a:ext cx="4654550" cy="3074035"/>
                    </a:xfrm>
                    <a:prstGeom prst="rect">
                      <a:avLst/>
                    </a:prstGeom>
                    <a:noFill/>
                    <a:ln>
                      <a:noFill/>
                    </a:ln>
                  </pic:spPr>
                </pic:pic>
              </a:graphicData>
            </a:graphic>
          </wp:inline>
        </w:drawing>
      </w:r>
    </w:p>
    <w:p w14:paraId="6FFDD13C" w14:textId="77777777" w:rsidR="00EE11B0" w:rsidRDefault="00000000">
      <w:pPr>
        <w:pStyle w:val="Caption"/>
        <w:jc w:val="center"/>
        <w:rPr>
          <w:rFonts w:ascii="Times New Roman" w:hAnsi="Times New Roman" w:cs="Times New Roman"/>
          <w:sz w:val="28"/>
          <w:szCs w:val="28"/>
        </w:rPr>
      </w:pPr>
      <w:r>
        <w:t xml:space="preserve">Hình ảnh </w:t>
      </w:r>
      <w:fldSimple w:instr=" SEQ Hình_ảnh \* ARABIC ">
        <w:r>
          <w:t>4</w:t>
        </w:r>
      </w:fldSimple>
      <w:r>
        <w:t>. Use case quản lý khoa</w:t>
      </w:r>
    </w:p>
    <w:p w14:paraId="7750E8F9" w14:textId="77777777" w:rsidR="00EE11B0" w:rsidRDefault="00000000">
      <w:pPr>
        <w:numPr>
          <w:ilvl w:val="0"/>
          <w:numId w:val="40"/>
        </w:numPr>
        <w:rPr>
          <w:sz w:val="28"/>
          <w:szCs w:val="28"/>
        </w:rPr>
      </w:pPr>
      <w:r>
        <w:rPr>
          <w:rFonts w:eastAsia="SimSun"/>
          <w:color w:val="000000"/>
          <w:sz w:val="28"/>
          <w:szCs w:val="28"/>
          <w:lang w:eastAsia="zh-CN" w:bidi="ar"/>
        </w:rPr>
        <w:t>Điều kiện trước: Quản trị viên phải đăng nhập</w:t>
      </w:r>
    </w:p>
    <w:p w14:paraId="76069429" w14:textId="77777777" w:rsidR="00EE11B0" w:rsidRDefault="00000000">
      <w:pPr>
        <w:numPr>
          <w:ilvl w:val="0"/>
          <w:numId w:val="40"/>
        </w:numPr>
        <w:rPr>
          <w:sz w:val="28"/>
          <w:szCs w:val="28"/>
        </w:rPr>
      </w:pPr>
      <w:r>
        <w:rPr>
          <w:rFonts w:eastAsia="SimSun"/>
          <w:color w:val="000000"/>
          <w:sz w:val="28"/>
          <w:szCs w:val="28"/>
          <w:lang w:eastAsia="zh-CN" w:bidi="ar"/>
        </w:rPr>
        <w:lastRenderedPageBreak/>
        <w:t xml:space="preserve">Dòng sự kiện chính: </w:t>
      </w:r>
    </w:p>
    <w:p w14:paraId="756EE4E6" w14:textId="77777777" w:rsidR="00EE11B0" w:rsidRDefault="00000000">
      <w:pPr>
        <w:ind w:firstLine="720"/>
        <w:rPr>
          <w:rFonts w:eastAsia="SimSun"/>
          <w:color w:val="000000"/>
          <w:sz w:val="28"/>
          <w:szCs w:val="28"/>
          <w:lang w:eastAsia="zh-CN" w:bidi="ar"/>
        </w:rPr>
      </w:pPr>
      <w:r>
        <w:rPr>
          <w:rFonts w:eastAsia="TimesNewRomanPS-BoldMT"/>
          <w:b/>
          <w:bCs/>
          <w:color w:val="000000"/>
          <w:sz w:val="28"/>
          <w:szCs w:val="28"/>
          <w:lang w:eastAsia="zh-CN" w:bidi="ar"/>
        </w:rPr>
        <w:t xml:space="preserve">- </w:t>
      </w:r>
      <w:r>
        <w:rPr>
          <w:rFonts w:eastAsia="SimSun"/>
          <w:color w:val="000000"/>
          <w:sz w:val="28"/>
          <w:szCs w:val="28"/>
          <w:lang w:eastAsia="zh-CN" w:bidi="ar"/>
        </w:rPr>
        <w:t>Người dùng chọn kiểu tác động: thêm, sửa, xóa, tìm kiếm thông tin về khoa</w:t>
      </w:r>
    </w:p>
    <w:p w14:paraId="3A503D12" w14:textId="77777777" w:rsidR="00EE11B0" w:rsidRDefault="00000000">
      <w:pPr>
        <w:ind w:firstLine="720"/>
        <w:rPr>
          <w:rFonts w:eastAsia="SimSun"/>
          <w:color w:val="000000"/>
          <w:sz w:val="28"/>
          <w:szCs w:val="28"/>
          <w:lang w:eastAsia="zh-CN" w:bidi="ar"/>
        </w:rPr>
      </w:pPr>
      <w:r>
        <w:rPr>
          <w:rFonts w:eastAsia="SimSun"/>
          <w:color w:val="000000"/>
          <w:sz w:val="28"/>
          <w:szCs w:val="28"/>
          <w:lang w:eastAsia="zh-CN" w:bidi="ar"/>
        </w:rPr>
        <w:t>-Thêm khoa:</w:t>
      </w:r>
    </w:p>
    <w:p w14:paraId="3343BC93" w14:textId="77777777" w:rsidR="00EE11B0" w:rsidRDefault="00000000">
      <w:pPr>
        <w:ind w:firstLine="720"/>
        <w:rPr>
          <w:sz w:val="28"/>
          <w:szCs w:val="28"/>
        </w:rPr>
      </w:pPr>
      <w:r>
        <w:rPr>
          <w:rFonts w:eastAsia="SimSun"/>
          <w:color w:val="000000"/>
          <w:sz w:val="28"/>
          <w:szCs w:val="28"/>
          <w:lang w:eastAsia="zh-CN" w:bidi="ar"/>
        </w:rPr>
        <w:tab/>
      </w:r>
      <w:r>
        <w:rPr>
          <w:rFonts w:eastAsia="SimSun"/>
          <w:color w:val="000000"/>
          <w:sz w:val="28"/>
          <w:szCs w:val="28"/>
          <w:lang w:eastAsia="zh-CN" w:bidi="ar"/>
        </w:rPr>
        <w:t> Hệ thống yêu cầu người dùng cung cấp thông tin về khoa</w:t>
      </w:r>
    </w:p>
    <w:p w14:paraId="48A60F7F" w14:textId="77777777" w:rsidR="00EE11B0" w:rsidRDefault="00000000">
      <w:pPr>
        <w:ind w:left="720" w:firstLine="720"/>
        <w:rPr>
          <w:rFonts w:eastAsia="SimSun"/>
          <w:color w:val="000000"/>
          <w:sz w:val="28"/>
          <w:szCs w:val="28"/>
          <w:lang w:eastAsia="zh-CN" w:bidi="ar"/>
        </w:rPr>
      </w:pPr>
      <w:r>
        <w:rPr>
          <w:rFonts w:eastAsia="SimSun"/>
          <w:color w:val="000000"/>
          <w:sz w:val="28"/>
          <w:szCs w:val="28"/>
          <w:lang w:eastAsia="zh-CN" w:bidi="ar"/>
        </w:rPr>
        <w:t xml:space="preserve"> Người dùng nhập xong thông tin khoa sẽ bấm thêm mới. </w:t>
      </w:r>
    </w:p>
    <w:p w14:paraId="25AD488A" w14:textId="77777777" w:rsidR="00EE11B0" w:rsidRDefault="00000000">
      <w:pPr>
        <w:ind w:left="720" w:firstLine="720"/>
        <w:rPr>
          <w:sz w:val="28"/>
          <w:szCs w:val="28"/>
        </w:rPr>
      </w:pPr>
      <w:r>
        <w:rPr>
          <w:rFonts w:eastAsia="SimSun"/>
          <w:color w:val="000000"/>
          <w:sz w:val="28"/>
          <w:szCs w:val="28"/>
          <w:lang w:eastAsia="zh-CN" w:bidi="ar"/>
        </w:rPr>
        <w:t xml:space="preserve"> Hệ thống kiểm tra lại thông tin và thông báo thành công/thất bại cho người dùng. </w:t>
      </w:r>
    </w:p>
    <w:p w14:paraId="03C4A1F7" w14:textId="77777777" w:rsidR="00EE11B0" w:rsidRDefault="00EE11B0">
      <w:pPr>
        <w:ind w:left="720" w:firstLine="720"/>
        <w:rPr>
          <w:rFonts w:eastAsia="SimSun"/>
          <w:color w:val="000000"/>
          <w:sz w:val="28"/>
          <w:szCs w:val="28"/>
          <w:lang w:eastAsia="zh-CN" w:bidi="ar"/>
        </w:rPr>
      </w:pPr>
    </w:p>
    <w:p w14:paraId="29862D51" w14:textId="77777777" w:rsidR="00EE11B0" w:rsidRDefault="00000000">
      <w:pPr>
        <w:ind w:firstLine="720"/>
        <w:rPr>
          <w:rFonts w:eastAsia="SimSun"/>
          <w:color w:val="000000"/>
          <w:sz w:val="28"/>
          <w:szCs w:val="28"/>
          <w:lang w:eastAsia="zh-CN" w:bidi="ar"/>
        </w:rPr>
      </w:pPr>
      <w:r>
        <w:rPr>
          <w:rFonts w:eastAsia="TimesNewRomanPS-BoldMT"/>
          <w:b/>
          <w:bCs/>
          <w:color w:val="000000"/>
          <w:sz w:val="28"/>
          <w:szCs w:val="28"/>
          <w:lang w:eastAsia="zh-CN" w:bidi="ar"/>
        </w:rPr>
        <w:t xml:space="preserve">- </w:t>
      </w:r>
      <w:r>
        <w:rPr>
          <w:rFonts w:eastAsia="SimSun"/>
          <w:color w:val="000000"/>
          <w:sz w:val="28"/>
          <w:szCs w:val="28"/>
          <w:lang w:eastAsia="zh-CN" w:bidi="ar"/>
        </w:rPr>
        <w:t>Sửa thông tin về khoa:</w:t>
      </w:r>
    </w:p>
    <w:p w14:paraId="1B8532D4" w14:textId="77777777" w:rsidR="00EE11B0" w:rsidRDefault="00000000">
      <w:pPr>
        <w:ind w:left="720" w:firstLine="720"/>
        <w:rPr>
          <w:sz w:val="28"/>
          <w:szCs w:val="28"/>
        </w:rPr>
      </w:pPr>
      <w:r>
        <w:rPr>
          <w:rFonts w:eastAsia="SimSun"/>
          <w:color w:val="000000"/>
          <w:sz w:val="28"/>
          <w:szCs w:val="28"/>
          <w:lang w:eastAsia="zh-CN" w:bidi="ar"/>
        </w:rPr>
        <w:t xml:space="preserve"> Hệ thống yêu cầu người dùng cung cấp lại thông tin khoa. </w:t>
      </w:r>
    </w:p>
    <w:p w14:paraId="5FFB9D8B" w14:textId="77777777" w:rsidR="00EE11B0" w:rsidRDefault="00000000">
      <w:pPr>
        <w:ind w:left="720" w:firstLine="720"/>
        <w:rPr>
          <w:sz w:val="28"/>
          <w:szCs w:val="28"/>
        </w:rPr>
      </w:pPr>
      <w:r>
        <w:rPr>
          <w:rFonts w:eastAsia="SimSun"/>
          <w:color w:val="000000"/>
          <w:sz w:val="28"/>
          <w:szCs w:val="28"/>
          <w:lang w:eastAsia="zh-CN" w:bidi="ar"/>
        </w:rPr>
        <w:t xml:space="preserve"> Người dùng nhập lại thông tin khoa sẽ sửa. </w:t>
      </w:r>
    </w:p>
    <w:p w14:paraId="52D7D5FB" w14:textId="77777777" w:rsidR="00EE11B0" w:rsidRDefault="00000000">
      <w:pPr>
        <w:ind w:left="720" w:firstLine="720"/>
        <w:rPr>
          <w:sz w:val="28"/>
          <w:szCs w:val="28"/>
        </w:rPr>
      </w:pPr>
      <w:r>
        <w:rPr>
          <w:rFonts w:eastAsia="SimSun"/>
          <w:color w:val="000000"/>
          <w:sz w:val="28"/>
          <w:szCs w:val="28"/>
          <w:lang w:eastAsia="zh-CN" w:bidi="ar"/>
        </w:rPr>
        <w:t> Hệ thống kiểm tra lại thông tin và thông báo thành công/thất bại cho người dùng</w:t>
      </w:r>
    </w:p>
    <w:p w14:paraId="3D38DB05" w14:textId="77777777" w:rsidR="00EE11B0" w:rsidRDefault="00000000">
      <w:pPr>
        <w:ind w:firstLine="720"/>
        <w:rPr>
          <w:sz w:val="28"/>
          <w:szCs w:val="28"/>
        </w:rPr>
      </w:pPr>
      <w:r>
        <w:rPr>
          <w:rFonts w:eastAsia="TimesNewRomanPS-BoldMT"/>
          <w:b/>
          <w:bCs/>
          <w:color w:val="000000"/>
          <w:sz w:val="28"/>
          <w:szCs w:val="28"/>
          <w:lang w:eastAsia="zh-CN" w:bidi="ar"/>
        </w:rPr>
        <w:t xml:space="preserve">- </w:t>
      </w:r>
      <w:r>
        <w:rPr>
          <w:rFonts w:eastAsia="SimSun"/>
          <w:color w:val="000000"/>
          <w:sz w:val="28"/>
          <w:szCs w:val="28"/>
          <w:lang w:eastAsia="zh-CN" w:bidi="ar"/>
        </w:rPr>
        <w:t xml:space="preserve">Xóa thông tin khoa: </w:t>
      </w:r>
    </w:p>
    <w:p w14:paraId="49372AAE" w14:textId="77777777" w:rsidR="00EE11B0" w:rsidRDefault="00000000">
      <w:pPr>
        <w:ind w:left="720" w:firstLine="720"/>
        <w:rPr>
          <w:sz w:val="28"/>
          <w:szCs w:val="28"/>
        </w:rPr>
      </w:pPr>
      <w:r>
        <w:rPr>
          <w:rFonts w:eastAsia="SimSun"/>
          <w:color w:val="000000"/>
          <w:sz w:val="28"/>
          <w:szCs w:val="28"/>
          <w:lang w:eastAsia="zh-CN" w:bidi="ar"/>
        </w:rPr>
        <w:t xml:space="preserve"> Hệ thống hiển thị danh khoa để người dùng chọn. </w:t>
      </w:r>
    </w:p>
    <w:p w14:paraId="646D2336" w14:textId="77777777" w:rsidR="00EE11B0" w:rsidRDefault="00000000">
      <w:pPr>
        <w:ind w:left="720" w:firstLine="720"/>
        <w:rPr>
          <w:sz w:val="28"/>
          <w:szCs w:val="28"/>
        </w:rPr>
      </w:pPr>
      <w:r>
        <w:rPr>
          <w:rFonts w:eastAsia="SimSun"/>
          <w:color w:val="000000"/>
          <w:sz w:val="28"/>
          <w:szCs w:val="28"/>
          <w:lang w:eastAsia="zh-CN" w:bidi="ar"/>
        </w:rPr>
        <w:t xml:space="preserve"> Người dùng chọn khoa cần xóa </w:t>
      </w:r>
    </w:p>
    <w:p w14:paraId="49ECABD4" w14:textId="77777777" w:rsidR="00EE11B0" w:rsidRDefault="00000000">
      <w:pPr>
        <w:ind w:left="720" w:firstLine="720"/>
        <w:rPr>
          <w:rFonts w:eastAsia="SimSun"/>
          <w:color w:val="000000"/>
          <w:sz w:val="28"/>
          <w:szCs w:val="28"/>
          <w:lang w:eastAsia="zh-CN" w:bidi="ar"/>
        </w:rPr>
      </w:pPr>
      <w:r>
        <w:rPr>
          <w:rFonts w:eastAsia="SimSun"/>
          <w:color w:val="000000"/>
          <w:sz w:val="28"/>
          <w:szCs w:val="28"/>
          <w:lang w:eastAsia="zh-CN" w:bidi="ar"/>
        </w:rPr>
        <w:t xml:space="preserve"> Hệ thống kiểm tra lại thông tin và thông báo thành công/thất bại cho người dùng. </w:t>
      </w:r>
    </w:p>
    <w:p w14:paraId="1788BC5C" w14:textId="77777777" w:rsidR="00EE11B0" w:rsidRDefault="00000000">
      <w:pPr>
        <w:numPr>
          <w:ilvl w:val="2"/>
          <w:numId w:val="29"/>
        </w:numPr>
        <w:rPr>
          <w:rFonts w:eastAsia="SimSun"/>
          <w:color w:val="000000"/>
          <w:sz w:val="28"/>
          <w:szCs w:val="28"/>
          <w:lang w:eastAsia="zh-CN" w:bidi="ar"/>
        </w:rPr>
      </w:pPr>
      <w:r>
        <w:rPr>
          <w:rFonts w:eastAsia="SimSun"/>
          <w:color w:val="000000"/>
          <w:sz w:val="28"/>
          <w:szCs w:val="28"/>
          <w:lang w:eastAsia="zh-CN" w:bidi="ar"/>
        </w:rPr>
        <w:t>Use Case quản lý lớp:</w:t>
      </w:r>
    </w:p>
    <w:p w14:paraId="73AECED0" w14:textId="77777777" w:rsidR="00EE11B0" w:rsidRDefault="00000000">
      <w:pPr>
        <w:ind w:left="840"/>
        <w:jc w:val="center"/>
        <w:rPr>
          <w:sz w:val="28"/>
          <w:szCs w:val="28"/>
        </w:rPr>
      </w:pPr>
      <w:r>
        <w:rPr>
          <w:noProof/>
          <w:sz w:val="28"/>
          <w:szCs w:val="28"/>
        </w:rPr>
        <w:lastRenderedPageBreak/>
        <w:drawing>
          <wp:inline distT="0" distB="0" distL="114300" distR="114300" wp14:anchorId="30376F1F" wp14:editId="59AED10D">
            <wp:extent cx="4465955" cy="2982595"/>
            <wp:effectExtent l="0" t="0" r="146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9"/>
                    <a:stretch>
                      <a:fillRect/>
                    </a:stretch>
                  </pic:blipFill>
                  <pic:spPr>
                    <a:xfrm>
                      <a:off x="0" y="0"/>
                      <a:ext cx="4465955" cy="2982595"/>
                    </a:xfrm>
                    <a:prstGeom prst="rect">
                      <a:avLst/>
                    </a:prstGeom>
                    <a:noFill/>
                    <a:ln>
                      <a:noFill/>
                    </a:ln>
                  </pic:spPr>
                </pic:pic>
              </a:graphicData>
            </a:graphic>
          </wp:inline>
        </w:drawing>
      </w:r>
    </w:p>
    <w:p w14:paraId="14410703" w14:textId="77777777" w:rsidR="00EE11B0" w:rsidRDefault="00000000">
      <w:pPr>
        <w:pStyle w:val="Caption"/>
        <w:ind w:left="840"/>
        <w:jc w:val="center"/>
        <w:rPr>
          <w:rFonts w:ascii="Times New Roman" w:hAnsi="Times New Roman" w:cs="Times New Roman"/>
          <w:sz w:val="28"/>
          <w:szCs w:val="28"/>
        </w:rPr>
      </w:pPr>
      <w:r>
        <w:t xml:space="preserve">Hình ảnh </w:t>
      </w:r>
      <w:fldSimple w:instr=" SEQ Hình_ảnh \* ARABIC ">
        <w:r>
          <w:t>5</w:t>
        </w:r>
      </w:fldSimple>
      <w:r>
        <w:t>. Use case quản lý lớp</w:t>
      </w:r>
    </w:p>
    <w:p w14:paraId="1DB6C4E6" w14:textId="77777777" w:rsidR="00EE11B0" w:rsidRDefault="00000000">
      <w:pPr>
        <w:numPr>
          <w:ilvl w:val="0"/>
          <w:numId w:val="41"/>
        </w:numPr>
        <w:rPr>
          <w:sz w:val="28"/>
          <w:szCs w:val="28"/>
        </w:rPr>
      </w:pPr>
      <w:r>
        <w:rPr>
          <w:rFonts w:eastAsia="SimSun"/>
          <w:color w:val="000000"/>
          <w:sz w:val="28"/>
          <w:szCs w:val="28"/>
          <w:lang w:eastAsia="zh-CN" w:bidi="ar"/>
        </w:rPr>
        <w:t>Tác nhân bao gồm (người dùng): Quản trị viên</w:t>
      </w:r>
    </w:p>
    <w:p w14:paraId="07AC77FC" w14:textId="77777777" w:rsidR="00EE11B0" w:rsidRDefault="00000000">
      <w:pPr>
        <w:numPr>
          <w:ilvl w:val="0"/>
          <w:numId w:val="41"/>
        </w:numPr>
        <w:rPr>
          <w:sz w:val="28"/>
          <w:szCs w:val="28"/>
        </w:rPr>
      </w:pPr>
      <w:r>
        <w:rPr>
          <w:rFonts w:eastAsia="SimSun"/>
          <w:color w:val="000000"/>
          <w:sz w:val="28"/>
          <w:szCs w:val="28"/>
          <w:lang w:eastAsia="zh-CN" w:bidi="ar"/>
        </w:rPr>
        <w:t xml:space="preserve">Mô tả: Use case này mô tả các bước người quản trị tác động vào hệ thống. </w:t>
      </w:r>
    </w:p>
    <w:p w14:paraId="7E83BC82" w14:textId="77777777" w:rsidR="00EE11B0" w:rsidRDefault="00000000">
      <w:pPr>
        <w:numPr>
          <w:ilvl w:val="0"/>
          <w:numId w:val="41"/>
        </w:numPr>
        <w:rPr>
          <w:sz w:val="28"/>
          <w:szCs w:val="28"/>
        </w:rPr>
      </w:pPr>
      <w:r>
        <w:rPr>
          <w:rFonts w:eastAsia="SimSun"/>
          <w:color w:val="000000"/>
          <w:sz w:val="28"/>
          <w:szCs w:val="28"/>
          <w:lang w:eastAsia="zh-CN" w:bidi="ar"/>
        </w:rPr>
        <w:t>Điều kiện trước: Quản trị viên phải đăng nhập</w:t>
      </w:r>
    </w:p>
    <w:p w14:paraId="1EE3CFC0" w14:textId="77777777" w:rsidR="00EE11B0" w:rsidRDefault="00000000">
      <w:pPr>
        <w:numPr>
          <w:ilvl w:val="0"/>
          <w:numId w:val="41"/>
        </w:numPr>
        <w:rPr>
          <w:rFonts w:eastAsia="SimSun"/>
          <w:color w:val="000000"/>
          <w:sz w:val="28"/>
          <w:szCs w:val="28"/>
          <w:lang w:eastAsia="zh-CN" w:bidi="ar"/>
        </w:rPr>
      </w:pPr>
      <w:r>
        <w:rPr>
          <w:rFonts w:eastAsia="SimSun"/>
          <w:color w:val="000000"/>
          <w:sz w:val="28"/>
          <w:szCs w:val="28"/>
          <w:lang w:eastAsia="zh-CN" w:bidi="ar"/>
        </w:rPr>
        <w:t>Dòng sự kiện chính:</w:t>
      </w:r>
    </w:p>
    <w:p w14:paraId="24A5AA6E" w14:textId="77777777" w:rsidR="00EE11B0" w:rsidRDefault="00000000">
      <w:pPr>
        <w:numPr>
          <w:ilvl w:val="1"/>
          <w:numId w:val="41"/>
        </w:numPr>
        <w:rPr>
          <w:rFonts w:eastAsia="SimSun"/>
          <w:color w:val="000000"/>
          <w:sz w:val="28"/>
          <w:szCs w:val="28"/>
          <w:lang w:eastAsia="zh-CN" w:bidi="ar"/>
        </w:rPr>
      </w:pPr>
      <w:r>
        <w:rPr>
          <w:rFonts w:eastAsia="SimSun"/>
          <w:color w:val="000000"/>
          <w:sz w:val="28"/>
          <w:szCs w:val="28"/>
          <w:lang w:eastAsia="zh-CN" w:bidi="ar"/>
        </w:rPr>
        <w:t>Người dùng chọn kiểu tác động: thêm, sửa, xóa, tìm kiếm thông tin về lớp</w:t>
      </w:r>
    </w:p>
    <w:p w14:paraId="028801DA" w14:textId="77777777" w:rsidR="00EE11B0" w:rsidRDefault="00000000">
      <w:pPr>
        <w:numPr>
          <w:ilvl w:val="1"/>
          <w:numId w:val="41"/>
        </w:numPr>
        <w:rPr>
          <w:sz w:val="28"/>
          <w:szCs w:val="28"/>
        </w:rPr>
      </w:pPr>
      <w:r>
        <w:rPr>
          <w:rFonts w:eastAsia="SimSun"/>
          <w:color w:val="000000"/>
          <w:sz w:val="28"/>
          <w:szCs w:val="28"/>
          <w:lang w:eastAsia="zh-CN" w:bidi="ar"/>
        </w:rPr>
        <w:t>Thêm lớp:</w:t>
      </w:r>
    </w:p>
    <w:p w14:paraId="36BBAB0A" w14:textId="77777777" w:rsidR="00EE11B0" w:rsidRDefault="00000000">
      <w:pPr>
        <w:numPr>
          <w:ilvl w:val="2"/>
          <w:numId w:val="41"/>
        </w:numPr>
        <w:rPr>
          <w:rFonts w:eastAsia="SimSun"/>
          <w:color w:val="000000"/>
          <w:sz w:val="28"/>
          <w:szCs w:val="28"/>
          <w:lang w:eastAsia="zh-CN" w:bidi="ar"/>
        </w:rPr>
      </w:pPr>
      <w:r>
        <w:rPr>
          <w:rFonts w:eastAsia="SimSun"/>
          <w:color w:val="000000"/>
          <w:sz w:val="28"/>
          <w:szCs w:val="28"/>
          <w:lang w:eastAsia="zh-CN" w:bidi="ar"/>
        </w:rPr>
        <w:t>Hệ thống yêu cầu người dùng cung cấp thông tin về lớp.</w:t>
      </w:r>
    </w:p>
    <w:p w14:paraId="589D63DE" w14:textId="77777777" w:rsidR="00EE11B0" w:rsidRDefault="00000000">
      <w:pPr>
        <w:numPr>
          <w:ilvl w:val="2"/>
          <w:numId w:val="41"/>
        </w:numPr>
        <w:rPr>
          <w:sz w:val="28"/>
          <w:szCs w:val="28"/>
        </w:rPr>
      </w:pPr>
      <w:r>
        <w:rPr>
          <w:rFonts w:eastAsia="SimSun"/>
          <w:color w:val="000000"/>
          <w:sz w:val="28"/>
          <w:szCs w:val="28"/>
          <w:lang w:eastAsia="zh-CN" w:bidi="ar"/>
        </w:rPr>
        <w:t xml:space="preserve">Người dùng nhập xong thông tin lớp sẽ bấm thêm mới. </w:t>
      </w:r>
    </w:p>
    <w:p w14:paraId="290D2633" w14:textId="77777777" w:rsidR="00EE11B0" w:rsidRDefault="00000000">
      <w:pPr>
        <w:numPr>
          <w:ilvl w:val="2"/>
          <w:numId w:val="41"/>
        </w:numPr>
        <w:rPr>
          <w:rFonts w:eastAsia="SimSun"/>
          <w:color w:val="000000"/>
          <w:sz w:val="28"/>
          <w:szCs w:val="28"/>
          <w:lang w:eastAsia="zh-CN" w:bidi="ar"/>
        </w:rPr>
      </w:pPr>
      <w:r>
        <w:rPr>
          <w:rFonts w:eastAsia="SimSun"/>
          <w:color w:val="000000"/>
          <w:sz w:val="28"/>
          <w:szCs w:val="28"/>
          <w:lang w:eastAsia="zh-CN" w:bidi="ar"/>
        </w:rPr>
        <w:t xml:space="preserve">Hệ thống kiểm tra lại thông tin và thông báo thành công/thất bại cho người dùng. </w:t>
      </w:r>
    </w:p>
    <w:p w14:paraId="787F313D" w14:textId="77777777" w:rsidR="00EE11B0" w:rsidRDefault="00000000">
      <w:pPr>
        <w:numPr>
          <w:ilvl w:val="1"/>
          <w:numId w:val="41"/>
        </w:numPr>
        <w:rPr>
          <w:sz w:val="28"/>
          <w:szCs w:val="28"/>
        </w:rPr>
      </w:pPr>
      <w:r>
        <w:rPr>
          <w:rFonts w:eastAsia="SimSun"/>
          <w:color w:val="000000"/>
          <w:sz w:val="28"/>
          <w:szCs w:val="28"/>
          <w:lang w:eastAsia="zh-CN" w:bidi="ar"/>
        </w:rPr>
        <w:t>Sửa thông tin về lớp:</w:t>
      </w:r>
    </w:p>
    <w:p w14:paraId="4290F2A3" w14:textId="77777777" w:rsidR="00EE11B0" w:rsidRDefault="00000000">
      <w:pPr>
        <w:numPr>
          <w:ilvl w:val="2"/>
          <w:numId w:val="41"/>
        </w:numPr>
        <w:rPr>
          <w:sz w:val="28"/>
          <w:szCs w:val="28"/>
        </w:rPr>
      </w:pPr>
      <w:r>
        <w:rPr>
          <w:rFonts w:eastAsia="SimSun"/>
          <w:color w:val="000000"/>
          <w:sz w:val="28"/>
          <w:szCs w:val="28"/>
          <w:lang w:eastAsia="zh-CN" w:bidi="ar"/>
        </w:rPr>
        <w:t xml:space="preserve">Hệ thống yêu cầu người dùng cung cấp lại thông tin lớp. </w:t>
      </w:r>
    </w:p>
    <w:p w14:paraId="4DB92C42" w14:textId="77777777" w:rsidR="00EE11B0" w:rsidRDefault="00000000">
      <w:pPr>
        <w:numPr>
          <w:ilvl w:val="2"/>
          <w:numId w:val="41"/>
        </w:numPr>
        <w:rPr>
          <w:sz w:val="28"/>
          <w:szCs w:val="28"/>
        </w:rPr>
      </w:pPr>
      <w:r>
        <w:rPr>
          <w:rFonts w:eastAsia="SimSun"/>
          <w:color w:val="000000"/>
          <w:sz w:val="28"/>
          <w:szCs w:val="28"/>
          <w:lang w:eastAsia="zh-CN" w:bidi="ar"/>
        </w:rPr>
        <w:t xml:space="preserve">Người dùng nhập lại thông tin lớp sẽ sửa. </w:t>
      </w:r>
    </w:p>
    <w:p w14:paraId="53E3C009" w14:textId="77777777" w:rsidR="00EE11B0" w:rsidRDefault="00000000">
      <w:pPr>
        <w:numPr>
          <w:ilvl w:val="2"/>
          <w:numId w:val="41"/>
        </w:numPr>
        <w:rPr>
          <w:sz w:val="28"/>
          <w:szCs w:val="28"/>
        </w:rPr>
      </w:pPr>
      <w:r>
        <w:rPr>
          <w:rFonts w:eastAsia="SimSun"/>
          <w:color w:val="000000"/>
          <w:sz w:val="28"/>
          <w:szCs w:val="28"/>
          <w:lang w:eastAsia="zh-CN" w:bidi="ar"/>
        </w:rPr>
        <w:lastRenderedPageBreak/>
        <w:t>Hệ thống kiểm tra lại thông tin và thông báo thành công/thất bại cho người dùng.</w:t>
      </w:r>
    </w:p>
    <w:p w14:paraId="634AEDDD" w14:textId="77777777" w:rsidR="00EE11B0" w:rsidRDefault="00000000">
      <w:pPr>
        <w:numPr>
          <w:ilvl w:val="1"/>
          <w:numId w:val="41"/>
        </w:numPr>
        <w:rPr>
          <w:sz w:val="28"/>
          <w:szCs w:val="28"/>
        </w:rPr>
      </w:pPr>
      <w:r>
        <w:rPr>
          <w:rFonts w:eastAsia="SimSun"/>
          <w:color w:val="000000"/>
          <w:sz w:val="28"/>
          <w:szCs w:val="28"/>
          <w:lang w:eastAsia="zh-CN" w:bidi="ar"/>
        </w:rPr>
        <w:t xml:space="preserve">Xóa thông tin lớp: </w:t>
      </w:r>
    </w:p>
    <w:p w14:paraId="4C9413E5" w14:textId="77777777" w:rsidR="00EE11B0" w:rsidRDefault="00000000">
      <w:pPr>
        <w:numPr>
          <w:ilvl w:val="2"/>
          <w:numId w:val="41"/>
        </w:numPr>
        <w:rPr>
          <w:sz w:val="28"/>
          <w:szCs w:val="28"/>
        </w:rPr>
      </w:pPr>
      <w:r>
        <w:rPr>
          <w:rFonts w:eastAsia="SimSun"/>
          <w:color w:val="000000"/>
          <w:sz w:val="28"/>
          <w:szCs w:val="28"/>
          <w:lang w:eastAsia="zh-CN" w:bidi="ar"/>
        </w:rPr>
        <w:t xml:space="preserve">Hệ thống hiển thị danh lớp để người dùng chọn. </w:t>
      </w:r>
    </w:p>
    <w:p w14:paraId="67CC2582" w14:textId="77777777" w:rsidR="00EE11B0" w:rsidRDefault="00000000">
      <w:pPr>
        <w:numPr>
          <w:ilvl w:val="2"/>
          <w:numId w:val="41"/>
        </w:numPr>
        <w:rPr>
          <w:sz w:val="28"/>
          <w:szCs w:val="28"/>
        </w:rPr>
      </w:pPr>
      <w:r>
        <w:rPr>
          <w:rFonts w:eastAsia="SimSun"/>
          <w:color w:val="000000"/>
          <w:sz w:val="28"/>
          <w:szCs w:val="28"/>
          <w:lang w:eastAsia="zh-CN" w:bidi="ar"/>
        </w:rPr>
        <w:t>Người dùng chọn lớp cần xóa.</w:t>
      </w:r>
    </w:p>
    <w:p w14:paraId="1DC7ECF5" w14:textId="77777777" w:rsidR="00EE11B0" w:rsidRDefault="00000000">
      <w:pPr>
        <w:numPr>
          <w:ilvl w:val="2"/>
          <w:numId w:val="41"/>
        </w:numPr>
        <w:rPr>
          <w:sz w:val="28"/>
          <w:szCs w:val="28"/>
        </w:rPr>
      </w:pPr>
      <w:r>
        <w:rPr>
          <w:rFonts w:eastAsia="SimSun"/>
          <w:color w:val="000000"/>
          <w:sz w:val="28"/>
          <w:szCs w:val="28"/>
          <w:lang w:eastAsia="zh-CN" w:bidi="ar"/>
        </w:rPr>
        <w:t>Hệ thống kiểm tra lại thông tin và thông báo thành công/thất bại cho người dùng.</w:t>
      </w:r>
    </w:p>
    <w:p w14:paraId="19DA28BB" w14:textId="77777777" w:rsidR="00EE11B0" w:rsidRDefault="00000000">
      <w:pPr>
        <w:numPr>
          <w:ilvl w:val="2"/>
          <w:numId w:val="29"/>
        </w:numPr>
        <w:rPr>
          <w:sz w:val="28"/>
          <w:szCs w:val="28"/>
        </w:rPr>
      </w:pPr>
      <w:r>
        <w:rPr>
          <w:i/>
          <w:iCs/>
          <w:sz w:val="28"/>
          <w:szCs w:val="28"/>
        </w:rPr>
        <w:t>Usecase đăng nhập:</w:t>
      </w:r>
    </w:p>
    <w:p w14:paraId="61594A79" w14:textId="77777777" w:rsidR="00EE11B0" w:rsidRDefault="00000000">
      <w:pPr>
        <w:ind w:left="840"/>
        <w:jc w:val="center"/>
        <w:rPr>
          <w:sz w:val="28"/>
          <w:szCs w:val="28"/>
        </w:rPr>
      </w:pPr>
      <w:r>
        <w:rPr>
          <w:noProof/>
          <w:sz w:val="28"/>
          <w:szCs w:val="28"/>
        </w:rPr>
        <w:drawing>
          <wp:inline distT="0" distB="0" distL="114300" distR="114300" wp14:anchorId="2296C2EE" wp14:editId="0CC0EAD2">
            <wp:extent cx="4747260" cy="1614805"/>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0"/>
                    <a:stretch>
                      <a:fillRect/>
                    </a:stretch>
                  </pic:blipFill>
                  <pic:spPr>
                    <a:xfrm>
                      <a:off x="0" y="0"/>
                      <a:ext cx="4747260" cy="1614805"/>
                    </a:xfrm>
                    <a:prstGeom prst="rect">
                      <a:avLst/>
                    </a:prstGeom>
                    <a:noFill/>
                    <a:ln>
                      <a:noFill/>
                    </a:ln>
                  </pic:spPr>
                </pic:pic>
              </a:graphicData>
            </a:graphic>
          </wp:inline>
        </w:drawing>
      </w:r>
    </w:p>
    <w:p w14:paraId="398AFB2B" w14:textId="77777777" w:rsidR="00EE11B0" w:rsidRDefault="00000000">
      <w:pPr>
        <w:pStyle w:val="Caption"/>
        <w:ind w:left="840"/>
        <w:jc w:val="center"/>
        <w:rPr>
          <w:rFonts w:ascii="Times New Roman" w:hAnsi="Times New Roman" w:cs="Times New Roman"/>
          <w:sz w:val="28"/>
          <w:szCs w:val="28"/>
        </w:rPr>
      </w:pPr>
      <w:r>
        <w:t xml:space="preserve">Hình ảnh </w:t>
      </w:r>
      <w:fldSimple w:instr=" SEQ Hình_ảnh \* ARABIC ">
        <w:r>
          <w:t>6</w:t>
        </w:r>
      </w:fldSimple>
      <w:r>
        <w:t>. Use case đăng nhập</w:t>
      </w:r>
    </w:p>
    <w:p w14:paraId="23D27A16" w14:textId="77777777" w:rsidR="00EE11B0" w:rsidRDefault="00000000">
      <w:pPr>
        <w:numPr>
          <w:ilvl w:val="0"/>
          <w:numId w:val="42"/>
        </w:numPr>
        <w:tabs>
          <w:tab w:val="left" w:pos="420"/>
        </w:tabs>
        <w:rPr>
          <w:sz w:val="28"/>
          <w:szCs w:val="28"/>
        </w:rPr>
      </w:pPr>
      <w:r>
        <w:rPr>
          <w:sz w:val="28"/>
          <w:szCs w:val="28"/>
        </w:rPr>
        <w:tab/>
      </w:r>
      <w:r>
        <w:rPr>
          <w:rFonts w:eastAsia="SimSun"/>
          <w:color w:val="000000"/>
          <w:sz w:val="28"/>
          <w:szCs w:val="28"/>
          <w:lang w:eastAsia="zh-CN" w:bidi="ar"/>
        </w:rPr>
        <w:t xml:space="preserve">Tác nhân bao gồm (người dùng): Quản trị viên </w:t>
      </w:r>
    </w:p>
    <w:p w14:paraId="5CA2732F" w14:textId="77777777" w:rsidR="00EE11B0" w:rsidRDefault="00000000">
      <w:pPr>
        <w:numPr>
          <w:ilvl w:val="0"/>
          <w:numId w:val="42"/>
        </w:numPr>
        <w:tabs>
          <w:tab w:val="left" w:pos="420"/>
        </w:tabs>
        <w:rPr>
          <w:sz w:val="28"/>
          <w:szCs w:val="28"/>
        </w:rPr>
      </w:pPr>
      <w:r>
        <w:rPr>
          <w:rFonts w:eastAsia="SimSun"/>
          <w:color w:val="000000"/>
          <w:sz w:val="28"/>
          <w:szCs w:val="28"/>
          <w:lang w:eastAsia="zh-CN" w:bidi="ar"/>
        </w:rPr>
        <w:t xml:space="preserve">Mô tả: Use case này mô tả các bước đăng nhập của người quản trị vào hệ thống. </w:t>
      </w:r>
    </w:p>
    <w:p w14:paraId="5F29C011" w14:textId="77777777" w:rsidR="00EE11B0" w:rsidRDefault="00000000">
      <w:pPr>
        <w:numPr>
          <w:ilvl w:val="0"/>
          <w:numId w:val="42"/>
        </w:numPr>
        <w:tabs>
          <w:tab w:val="left" w:pos="420"/>
        </w:tabs>
        <w:rPr>
          <w:sz w:val="28"/>
          <w:szCs w:val="28"/>
        </w:rPr>
      </w:pPr>
      <w:r>
        <w:rPr>
          <w:rFonts w:eastAsia="SimSun"/>
          <w:color w:val="000000"/>
          <w:sz w:val="28"/>
          <w:szCs w:val="28"/>
          <w:lang w:eastAsia="zh-CN" w:bidi="ar"/>
        </w:rPr>
        <w:t xml:space="preserve">Điều kiện trước: </w:t>
      </w:r>
    </w:p>
    <w:p w14:paraId="5FBA3EE4" w14:textId="77777777" w:rsidR="00EE11B0" w:rsidRDefault="00000000">
      <w:pPr>
        <w:numPr>
          <w:ilvl w:val="0"/>
          <w:numId w:val="42"/>
        </w:numPr>
        <w:tabs>
          <w:tab w:val="left" w:pos="420"/>
        </w:tabs>
        <w:rPr>
          <w:sz w:val="28"/>
          <w:szCs w:val="28"/>
        </w:rPr>
      </w:pPr>
      <w:r>
        <w:rPr>
          <w:rFonts w:eastAsia="SimSun"/>
          <w:color w:val="000000"/>
          <w:sz w:val="28"/>
          <w:szCs w:val="28"/>
          <w:lang w:eastAsia="zh-CN" w:bidi="ar"/>
        </w:rPr>
        <w:t xml:space="preserve">Dòng sự kiện chính: </w:t>
      </w:r>
    </w:p>
    <w:p w14:paraId="070B8E31" w14:textId="77777777" w:rsidR="00EE11B0" w:rsidRDefault="00000000">
      <w:pPr>
        <w:numPr>
          <w:ilvl w:val="1"/>
          <w:numId w:val="42"/>
        </w:numPr>
        <w:tabs>
          <w:tab w:val="clear" w:pos="840"/>
          <w:tab w:val="left" w:pos="420"/>
        </w:tabs>
        <w:rPr>
          <w:sz w:val="28"/>
          <w:szCs w:val="28"/>
        </w:rPr>
      </w:pPr>
      <w:r>
        <w:rPr>
          <w:rFonts w:eastAsia="SimSun"/>
          <w:color w:val="000000"/>
          <w:sz w:val="28"/>
          <w:szCs w:val="28"/>
          <w:lang w:eastAsia="zh-CN" w:bidi="ar"/>
        </w:rPr>
        <w:t xml:space="preserve">Hệ thống yêu cầu người dùng cung cấp thông tin đăng nhập gồm tên tài khoản và mật khẩu. </w:t>
      </w:r>
    </w:p>
    <w:p w14:paraId="615AADB7" w14:textId="77777777" w:rsidR="00EE11B0" w:rsidRDefault="00000000">
      <w:pPr>
        <w:numPr>
          <w:ilvl w:val="1"/>
          <w:numId w:val="42"/>
        </w:numPr>
        <w:tabs>
          <w:tab w:val="clear" w:pos="840"/>
          <w:tab w:val="left" w:pos="420"/>
        </w:tabs>
        <w:rPr>
          <w:sz w:val="28"/>
          <w:szCs w:val="28"/>
        </w:rPr>
      </w:pPr>
      <w:r>
        <w:rPr>
          <w:rFonts w:eastAsia="SimSun"/>
          <w:color w:val="000000"/>
          <w:sz w:val="28"/>
          <w:szCs w:val="28"/>
          <w:lang w:eastAsia="zh-CN" w:bidi="ar"/>
        </w:rPr>
        <w:t xml:space="preserve">Người dùng nhập xong thông tin đăng nhập và click nút gửi. </w:t>
      </w:r>
    </w:p>
    <w:p w14:paraId="6EC71CFF" w14:textId="77777777" w:rsidR="00EE11B0" w:rsidRDefault="00000000">
      <w:pPr>
        <w:numPr>
          <w:ilvl w:val="1"/>
          <w:numId w:val="42"/>
        </w:numPr>
        <w:tabs>
          <w:tab w:val="clear" w:pos="840"/>
          <w:tab w:val="left" w:pos="420"/>
        </w:tabs>
        <w:rPr>
          <w:sz w:val="28"/>
          <w:szCs w:val="28"/>
        </w:rPr>
      </w:pPr>
      <w:r>
        <w:rPr>
          <w:rFonts w:eastAsia="SimSun"/>
          <w:color w:val="000000"/>
          <w:sz w:val="28"/>
          <w:szCs w:val="28"/>
          <w:lang w:eastAsia="zh-CN" w:bidi="ar"/>
        </w:rPr>
        <w:t xml:space="preserve">Hệ thống kiểm tra lại thông tin đăng nhập và thông báo thành công/thất bại cho người dùng. Nếu đăng nhập thành công hệ thống dựa trên thông tin đăng nhập sẽ đồng thời phân quyền tùy theo loại người dùng. Nếu đăng nhập thất bại, hệ thống sẽ hiện thông báo cho người dùng và yêu cầu đăng nhập lại. </w:t>
      </w:r>
    </w:p>
    <w:p w14:paraId="67B04278" w14:textId="77777777" w:rsidR="00EE11B0" w:rsidRDefault="00000000">
      <w:pPr>
        <w:numPr>
          <w:ilvl w:val="2"/>
          <w:numId w:val="29"/>
        </w:numPr>
        <w:tabs>
          <w:tab w:val="clear" w:pos="1260"/>
          <w:tab w:val="left" w:pos="420"/>
        </w:tabs>
        <w:rPr>
          <w:sz w:val="28"/>
          <w:szCs w:val="28"/>
        </w:rPr>
      </w:pPr>
      <w:r>
        <w:rPr>
          <w:i/>
          <w:iCs/>
          <w:sz w:val="28"/>
          <w:szCs w:val="28"/>
        </w:rPr>
        <w:lastRenderedPageBreak/>
        <w:t>Use Case đăng xuất:</w:t>
      </w:r>
    </w:p>
    <w:p w14:paraId="6FF2DBB8" w14:textId="77777777" w:rsidR="00EE11B0" w:rsidRDefault="00000000">
      <w:pPr>
        <w:tabs>
          <w:tab w:val="left" w:pos="420"/>
        </w:tabs>
        <w:ind w:left="840"/>
        <w:jc w:val="center"/>
        <w:rPr>
          <w:sz w:val="28"/>
          <w:szCs w:val="28"/>
        </w:rPr>
      </w:pPr>
      <w:r>
        <w:rPr>
          <w:noProof/>
          <w:sz w:val="28"/>
          <w:szCs w:val="28"/>
        </w:rPr>
        <w:drawing>
          <wp:inline distT="0" distB="0" distL="114300" distR="114300" wp14:anchorId="5FFD4345" wp14:editId="120A84C3">
            <wp:extent cx="4401185" cy="187388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1"/>
                    <a:stretch>
                      <a:fillRect/>
                    </a:stretch>
                  </pic:blipFill>
                  <pic:spPr>
                    <a:xfrm>
                      <a:off x="0" y="0"/>
                      <a:ext cx="4401185" cy="1873885"/>
                    </a:xfrm>
                    <a:prstGeom prst="rect">
                      <a:avLst/>
                    </a:prstGeom>
                    <a:noFill/>
                    <a:ln>
                      <a:noFill/>
                    </a:ln>
                  </pic:spPr>
                </pic:pic>
              </a:graphicData>
            </a:graphic>
          </wp:inline>
        </w:drawing>
      </w:r>
    </w:p>
    <w:p w14:paraId="52E411C9" w14:textId="77777777" w:rsidR="00EE11B0" w:rsidRDefault="00000000">
      <w:pPr>
        <w:pStyle w:val="Caption"/>
        <w:tabs>
          <w:tab w:val="left" w:pos="420"/>
        </w:tabs>
        <w:ind w:left="840"/>
        <w:jc w:val="center"/>
        <w:rPr>
          <w:rFonts w:ascii="Times New Roman" w:hAnsi="Times New Roman" w:cs="Times New Roman"/>
          <w:sz w:val="28"/>
          <w:szCs w:val="28"/>
        </w:rPr>
      </w:pPr>
      <w:r>
        <w:t xml:space="preserve">Hình ảnh </w:t>
      </w:r>
      <w:fldSimple w:instr=" SEQ Hình_ảnh \* ARABIC ">
        <w:r>
          <w:t>7</w:t>
        </w:r>
      </w:fldSimple>
      <w:r>
        <w:t xml:space="preserve">. Use case đăng xuất </w:t>
      </w:r>
    </w:p>
    <w:p w14:paraId="128B343F" w14:textId="77777777" w:rsidR="00EE11B0" w:rsidRDefault="00000000">
      <w:pPr>
        <w:numPr>
          <w:ilvl w:val="0"/>
          <w:numId w:val="43"/>
        </w:numPr>
        <w:jc w:val="left"/>
        <w:rPr>
          <w:sz w:val="28"/>
          <w:szCs w:val="28"/>
        </w:rPr>
      </w:pPr>
      <w:r>
        <w:rPr>
          <w:rFonts w:eastAsia="SimSun"/>
          <w:color w:val="000000"/>
          <w:sz w:val="28"/>
          <w:szCs w:val="28"/>
          <w:lang w:eastAsia="zh-CN" w:bidi="ar"/>
        </w:rPr>
        <w:t>Tác nhân bao gồm (người dùng): Quản trị viên.</w:t>
      </w:r>
    </w:p>
    <w:p w14:paraId="016021C4" w14:textId="77777777" w:rsidR="00EE11B0" w:rsidRDefault="00000000">
      <w:pPr>
        <w:numPr>
          <w:ilvl w:val="0"/>
          <w:numId w:val="43"/>
        </w:numPr>
        <w:jc w:val="left"/>
        <w:rPr>
          <w:sz w:val="28"/>
          <w:szCs w:val="28"/>
        </w:rPr>
      </w:pPr>
      <w:r>
        <w:rPr>
          <w:rFonts w:eastAsia="SimSun"/>
          <w:color w:val="000000"/>
          <w:sz w:val="28"/>
          <w:szCs w:val="28"/>
          <w:lang w:eastAsia="zh-CN" w:bidi="ar"/>
        </w:rPr>
        <w:t xml:space="preserve">Mô tả: Use case này mô tả các bước đăng xuất khỏi hệ thống của người dùng đã đăng nhập vào hệ thống. </w:t>
      </w:r>
    </w:p>
    <w:p w14:paraId="5FFC1D9D" w14:textId="77777777" w:rsidR="00EE11B0" w:rsidRDefault="00000000">
      <w:pPr>
        <w:numPr>
          <w:ilvl w:val="0"/>
          <w:numId w:val="43"/>
        </w:numPr>
        <w:jc w:val="left"/>
        <w:rPr>
          <w:sz w:val="28"/>
          <w:szCs w:val="28"/>
        </w:rPr>
      </w:pPr>
      <w:r>
        <w:rPr>
          <w:rFonts w:eastAsia="SimSun"/>
          <w:color w:val="000000"/>
          <w:sz w:val="28"/>
          <w:szCs w:val="28"/>
          <w:lang w:eastAsia="zh-CN" w:bidi="ar"/>
        </w:rPr>
        <w:t>Điều kiện trước: người dùng đăng nhập.</w:t>
      </w:r>
    </w:p>
    <w:p w14:paraId="6608FFD4" w14:textId="77777777" w:rsidR="00EE11B0" w:rsidRDefault="00000000">
      <w:pPr>
        <w:numPr>
          <w:ilvl w:val="0"/>
          <w:numId w:val="43"/>
        </w:numPr>
        <w:jc w:val="left"/>
        <w:rPr>
          <w:sz w:val="28"/>
          <w:szCs w:val="28"/>
        </w:rPr>
      </w:pPr>
      <w:r>
        <w:rPr>
          <w:rFonts w:eastAsia="SimSun"/>
          <w:color w:val="000000"/>
          <w:sz w:val="28"/>
          <w:szCs w:val="28"/>
          <w:lang w:eastAsia="zh-CN" w:bidi="ar"/>
        </w:rPr>
        <w:t xml:space="preserve">Dòng sự kiện chính: </w:t>
      </w:r>
    </w:p>
    <w:p w14:paraId="024B4D9F" w14:textId="77777777" w:rsidR="00EE11B0" w:rsidRDefault="00000000">
      <w:pPr>
        <w:numPr>
          <w:ilvl w:val="1"/>
          <w:numId w:val="43"/>
        </w:numPr>
        <w:jc w:val="left"/>
        <w:rPr>
          <w:sz w:val="28"/>
          <w:szCs w:val="28"/>
        </w:rPr>
      </w:pPr>
      <w:r>
        <w:rPr>
          <w:rFonts w:eastAsia="SimSun"/>
          <w:color w:val="000000"/>
          <w:sz w:val="28"/>
          <w:szCs w:val="28"/>
          <w:lang w:eastAsia="zh-CN" w:bidi="ar"/>
        </w:rPr>
        <w:t xml:space="preserve">Người dùng thực hiện chức năng đăng xuất khỏi hệ thống khi click vào nút đăng xuất. </w:t>
      </w:r>
    </w:p>
    <w:p w14:paraId="1DED8BEE" w14:textId="77777777" w:rsidR="00EE11B0" w:rsidRDefault="00000000">
      <w:pPr>
        <w:numPr>
          <w:ilvl w:val="1"/>
          <w:numId w:val="43"/>
        </w:numPr>
        <w:jc w:val="left"/>
        <w:rPr>
          <w:sz w:val="28"/>
          <w:szCs w:val="28"/>
        </w:rPr>
      </w:pPr>
      <w:r>
        <w:rPr>
          <w:rFonts w:eastAsia="SimSun"/>
          <w:color w:val="000000"/>
          <w:sz w:val="28"/>
          <w:szCs w:val="28"/>
          <w:lang w:eastAsia="zh-CN" w:bidi="ar"/>
        </w:rPr>
        <w:t xml:space="preserve">Hệ thống đăng xuất tài khoản người dùng khỏi hệ thống. </w:t>
      </w:r>
    </w:p>
    <w:p w14:paraId="3D1DE1A9" w14:textId="77777777" w:rsidR="00EE11B0" w:rsidRDefault="00000000">
      <w:pPr>
        <w:numPr>
          <w:ilvl w:val="2"/>
          <w:numId w:val="29"/>
        </w:numPr>
        <w:jc w:val="left"/>
        <w:rPr>
          <w:sz w:val="28"/>
          <w:szCs w:val="28"/>
        </w:rPr>
      </w:pPr>
      <w:r>
        <w:rPr>
          <w:i/>
          <w:iCs/>
          <w:sz w:val="28"/>
          <w:szCs w:val="28"/>
        </w:rPr>
        <w:t>Use Case quản lý sinh viên:</w:t>
      </w:r>
    </w:p>
    <w:p w14:paraId="3E66E3B7" w14:textId="77777777" w:rsidR="00EE11B0" w:rsidRDefault="00000000">
      <w:pPr>
        <w:jc w:val="center"/>
        <w:rPr>
          <w:sz w:val="28"/>
          <w:szCs w:val="28"/>
        </w:rPr>
      </w:pPr>
      <w:r>
        <w:rPr>
          <w:noProof/>
          <w:sz w:val="28"/>
          <w:szCs w:val="28"/>
        </w:rPr>
        <w:drawing>
          <wp:inline distT="0" distB="0" distL="114300" distR="114300" wp14:anchorId="3893E663" wp14:editId="1CFA2AA0">
            <wp:extent cx="4755515" cy="3059430"/>
            <wp:effectExtent l="0" t="0" r="14605"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62"/>
                    <a:stretch>
                      <a:fillRect/>
                    </a:stretch>
                  </pic:blipFill>
                  <pic:spPr>
                    <a:xfrm>
                      <a:off x="0" y="0"/>
                      <a:ext cx="4755515" cy="3059430"/>
                    </a:xfrm>
                    <a:prstGeom prst="rect">
                      <a:avLst/>
                    </a:prstGeom>
                    <a:noFill/>
                    <a:ln>
                      <a:noFill/>
                    </a:ln>
                  </pic:spPr>
                </pic:pic>
              </a:graphicData>
            </a:graphic>
          </wp:inline>
        </w:drawing>
      </w:r>
    </w:p>
    <w:p w14:paraId="0C3ABCB9" w14:textId="77777777" w:rsidR="00EE11B0" w:rsidRDefault="00000000">
      <w:pPr>
        <w:pStyle w:val="Caption"/>
        <w:jc w:val="center"/>
        <w:rPr>
          <w:rFonts w:ascii="Times New Roman" w:hAnsi="Times New Roman" w:cs="Times New Roman"/>
          <w:sz w:val="28"/>
          <w:szCs w:val="28"/>
        </w:rPr>
      </w:pPr>
      <w:r>
        <w:t xml:space="preserve">Hình ảnh </w:t>
      </w:r>
      <w:fldSimple w:instr=" SEQ Hình_ảnh \* ARABIC ">
        <w:r>
          <w:t>8</w:t>
        </w:r>
      </w:fldSimple>
      <w:r>
        <w:t>. Use case quản lý sinh viên</w:t>
      </w:r>
    </w:p>
    <w:p w14:paraId="4466C57F" w14:textId="6800886F" w:rsidR="00EE11B0" w:rsidRDefault="00000000" w:rsidP="0096155E">
      <w:pPr>
        <w:numPr>
          <w:ilvl w:val="0"/>
          <w:numId w:val="51"/>
        </w:numPr>
        <w:rPr>
          <w:sz w:val="28"/>
          <w:szCs w:val="28"/>
        </w:rPr>
      </w:pPr>
      <w:bookmarkStart w:id="85" w:name="OLE_LINK16"/>
      <w:r>
        <w:rPr>
          <w:rFonts w:eastAsia="SimSun"/>
          <w:color w:val="000000"/>
          <w:sz w:val="28"/>
          <w:szCs w:val="28"/>
          <w:lang w:bidi="ar"/>
        </w:rPr>
        <w:t xml:space="preserve">Tác nhân bao gồm (người dùng): </w:t>
      </w:r>
      <w:bookmarkStart w:id="86" w:name="OLE_LINK14"/>
      <w:r>
        <w:rPr>
          <w:rFonts w:eastAsia="SimSun"/>
          <w:color w:val="000000"/>
          <w:sz w:val="28"/>
          <w:szCs w:val="28"/>
          <w:lang w:bidi="ar"/>
        </w:rPr>
        <w:t xml:space="preserve">Quản trị viên </w:t>
      </w:r>
      <w:bookmarkEnd w:id="86"/>
    </w:p>
    <w:p w14:paraId="35B36D22" w14:textId="777EEBCE" w:rsidR="00EE11B0" w:rsidRDefault="00000000" w:rsidP="0096155E">
      <w:pPr>
        <w:numPr>
          <w:ilvl w:val="0"/>
          <w:numId w:val="51"/>
        </w:numPr>
        <w:rPr>
          <w:sz w:val="28"/>
          <w:szCs w:val="28"/>
        </w:rPr>
      </w:pPr>
      <w:r>
        <w:rPr>
          <w:rFonts w:eastAsia="SimSun"/>
          <w:color w:val="000000"/>
          <w:sz w:val="28"/>
          <w:szCs w:val="28"/>
          <w:lang w:bidi="ar"/>
        </w:rPr>
        <w:lastRenderedPageBreak/>
        <w:t xml:space="preserve">Mô tả: Use case này mô tả các thao tác của người quản trị đối với dữ liệu sinh viên. </w:t>
      </w:r>
    </w:p>
    <w:p w14:paraId="3F6E7C94" w14:textId="406DB71E" w:rsidR="00EE11B0" w:rsidRDefault="00000000" w:rsidP="0096155E">
      <w:pPr>
        <w:numPr>
          <w:ilvl w:val="0"/>
          <w:numId w:val="51"/>
        </w:numPr>
        <w:rPr>
          <w:sz w:val="28"/>
          <w:szCs w:val="28"/>
        </w:rPr>
      </w:pPr>
      <w:r>
        <w:rPr>
          <w:rFonts w:eastAsia="SimSun"/>
          <w:color w:val="000000"/>
          <w:sz w:val="28"/>
          <w:szCs w:val="28"/>
          <w:lang w:bidi="ar"/>
        </w:rPr>
        <w:t>Điều kiện trước: Tài khoản quản trị viên đã được đăng nhập</w:t>
      </w:r>
    </w:p>
    <w:p w14:paraId="0CAE21B2" w14:textId="2019AA1D" w:rsidR="00EE11B0" w:rsidRDefault="00000000" w:rsidP="0096155E">
      <w:pPr>
        <w:numPr>
          <w:ilvl w:val="0"/>
          <w:numId w:val="51"/>
        </w:numPr>
        <w:rPr>
          <w:sz w:val="28"/>
          <w:szCs w:val="28"/>
        </w:rPr>
      </w:pPr>
      <w:bookmarkStart w:id="87" w:name="OLE_LINK10"/>
      <w:r>
        <w:rPr>
          <w:rFonts w:eastAsia="SimSun"/>
          <w:color w:val="000000"/>
          <w:sz w:val="28"/>
          <w:szCs w:val="28"/>
          <w:lang w:bidi="ar"/>
        </w:rPr>
        <w:t xml:space="preserve">Dòng sự kiện chính: </w:t>
      </w:r>
      <w:bookmarkEnd w:id="87"/>
    </w:p>
    <w:p w14:paraId="0F4F5AAC" w14:textId="77777777" w:rsidR="00EE11B0" w:rsidRDefault="00000000" w:rsidP="0096155E">
      <w:pPr>
        <w:numPr>
          <w:ilvl w:val="0"/>
          <w:numId w:val="44"/>
        </w:numPr>
        <w:ind w:left="2520"/>
        <w:rPr>
          <w:sz w:val="28"/>
          <w:szCs w:val="28"/>
        </w:rPr>
      </w:pPr>
      <w:r>
        <w:rPr>
          <w:rFonts w:eastAsia="SimSun"/>
          <w:color w:val="000000"/>
          <w:sz w:val="28"/>
          <w:szCs w:val="28"/>
          <w:lang w:bidi="ar"/>
        </w:rPr>
        <w:t>Thêm sinh viên:</w:t>
      </w:r>
    </w:p>
    <w:p w14:paraId="72562404"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1. Quản trị viên nhập thông tin sinh viên vào ứng dụng</w:t>
      </w:r>
    </w:p>
    <w:p w14:paraId="6DB09BBF"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2. Hệ thống kiểm tra thông tin và hình ảnh hợp lệ, cho phép thêm sinh viên vào hệ thống, thông báo thêm thành công</w:t>
      </w:r>
    </w:p>
    <w:p w14:paraId="2B53D69D" w14:textId="77777777" w:rsidR="00EE11B0" w:rsidRDefault="00000000" w:rsidP="0096155E">
      <w:pPr>
        <w:numPr>
          <w:ilvl w:val="0"/>
          <w:numId w:val="44"/>
        </w:numPr>
        <w:ind w:left="2520"/>
        <w:rPr>
          <w:rFonts w:eastAsia="SimSun"/>
          <w:color w:val="000000"/>
          <w:sz w:val="28"/>
          <w:szCs w:val="28"/>
          <w:lang w:bidi="ar"/>
        </w:rPr>
      </w:pPr>
      <w:bookmarkStart w:id="88" w:name="OLE_LINK13"/>
      <w:bookmarkStart w:id="89" w:name="OLE_LINK11"/>
      <w:r>
        <w:rPr>
          <w:rFonts w:eastAsia="SimSun"/>
          <w:color w:val="000000"/>
          <w:sz w:val="28"/>
          <w:szCs w:val="28"/>
          <w:lang w:bidi="ar"/>
        </w:rPr>
        <w:t>Sửa thông tin sinh viên:</w:t>
      </w:r>
    </w:p>
    <w:bookmarkEnd w:id="88"/>
    <w:p w14:paraId="4A5D11FC"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1. Quản trị viên click nút chỉnh sửa tại hàng sinh viên muốn sửa</w:t>
      </w:r>
    </w:p>
    <w:p w14:paraId="6F87DF4A"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2. Quản trị viên nhập thông tin mới của sinh viên vào ứng dụng</w:t>
      </w:r>
    </w:p>
    <w:p w14:paraId="4A8E058E"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3. Hệ thống kiểm tra thông tin và hình ảnh hợp lệ, cho phép cập nhật sinh viên vào hệ thống, thông báo cập nhật thành công</w:t>
      </w:r>
    </w:p>
    <w:p w14:paraId="4577F32D" w14:textId="77777777" w:rsidR="00EE11B0" w:rsidRDefault="00000000" w:rsidP="0096155E">
      <w:pPr>
        <w:numPr>
          <w:ilvl w:val="0"/>
          <w:numId w:val="44"/>
        </w:numPr>
        <w:ind w:left="2520"/>
        <w:rPr>
          <w:rFonts w:eastAsia="SimSun"/>
          <w:color w:val="000000"/>
          <w:sz w:val="28"/>
          <w:szCs w:val="28"/>
          <w:lang w:bidi="ar"/>
        </w:rPr>
      </w:pPr>
      <w:bookmarkStart w:id="90" w:name="OLE_LINK15"/>
      <w:r>
        <w:rPr>
          <w:rFonts w:eastAsia="SimSun"/>
          <w:color w:val="000000"/>
          <w:sz w:val="28"/>
          <w:szCs w:val="28"/>
          <w:lang w:bidi="ar"/>
        </w:rPr>
        <w:t>Xóa dữ liệu sinh viên:</w:t>
      </w:r>
    </w:p>
    <w:bookmarkEnd w:id="89"/>
    <w:p w14:paraId="25B8CFFA"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1. Quản trị viên click nút xóa tại hàng sinh viên muốn xóa</w:t>
      </w:r>
    </w:p>
    <w:p w14:paraId="3E0F805D"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2. Hệ thống hỏi lại có đồng ý xóa hay không</w:t>
      </w:r>
    </w:p>
    <w:p w14:paraId="73BC41C1"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3. Quản trị viên click đồng ý</w:t>
      </w:r>
    </w:p>
    <w:p w14:paraId="18337E61"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4. Hệ thống xóa sinh viên khỏi cơ sở dữ liệu</w:t>
      </w:r>
    </w:p>
    <w:p w14:paraId="0A840D0F" w14:textId="77777777" w:rsidR="00EE11B0" w:rsidRDefault="00000000" w:rsidP="0096155E">
      <w:pPr>
        <w:numPr>
          <w:ilvl w:val="0"/>
          <w:numId w:val="44"/>
        </w:numPr>
        <w:ind w:left="2520"/>
        <w:rPr>
          <w:rFonts w:eastAsia="SimSun"/>
          <w:color w:val="000000"/>
          <w:sz w:val="28"/>
          <w:szCs w:val="28"/>
          <w:lang w:bidi="ar"/>
        </w:rPr>
      </w:pPr>
      <w:r>
        <w:rPr>
          <w:rFonts w:eastAsia="SimSun"/>
          <w:color w:val="000000"/>
          <w:sz w:val="28"/>
          <w:szCs w:val="28"/>
          <w:lang w:bidi="ar"/>
        </w:rPr>
        <w:t>Tìm kiếm thông tin sinh viên</w:t>
      </w:r>
    </w:p>
    <w:p w14:paraId="06F5A64F"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1. Quản trị viên click nhập thông tin đặc trưng sinh viên vào ứng dụng</w:t>
      </w:r>
    </w:p>
    <w:p w14:paraId="2AC1B3E4" w14:textId="77777777" w:rsidR="0096155E" w:rsidRDefault="00000000" w:rsidP="0096155E">
      <w:pPr>
        <w:ind w:left="3240"/>
        <w:rPr>
          <w:rFonts w:eastAsia="SimSun"/>
          <w:color w:val="000000"/>
          <w:sz w:val="28"/>
          <w:szCs w:val="28"/>
          <w:lang w:bidi="ar"/>
        </w:rPr>
      </w:pPr>
      <w:r>
        <w:rPr>
          <w:rFonts w:eastAsia="SimSun"/>
          <w:color w:val="000000"/>
          <w:sz w:val="28"/>
          <w:szCs w:val="28"/>
          <w:lang w:bidi="ar"/>
        </w:rPr>
        <w:t>2. Hệ thống kiểm tra rồi đưa ra kết quả</w:t>
      </w:r>
      <w:bookmarkEnd w:id="90"/>
    </w:p>
    <w:p w14:paraId="44D87D28" w14:textId="34978A21" w:rsidR="00EE11B0" w:rsidRDefault="0096155E" w:rsidP="0096155E">
      <w:pPr>
        <w:numPr>
          <w:ilvl w:val="0"/>
          <w:numId w:val="52"/>
        </w:numPr>
        <w:rPr>
          <w:rFonts w:eastAsia="SimSun"/>
          <w:color w:val="000000"/>
          <w:sz w:val="28"/>
          <w:szCs w:val="28"/>
          <w:lang w:bidi="ar"/>
        </w:rPr>
      </w:pPr>
      <w:r w:rsidRPr="0096155E">
        <w:rPr>
          <w:rFonts w:eastAsia="SimSun"/>
          <w:color w:val="000000"/>
          <w:sz w:val="28"/>
          <w:szCs w:val="28"/>
          <w:lang w:bidi="ar"/>
        </w:rPr>
        <w:lastRenderedPageBreak/>
        <w:t xml:space="preserve">Dòng sự kiện ngoại lệ: </w:t>
      </w:r>
      <w:r w:rsidR="00C72714">
        <w:rPr>
          <w:rFonts w:eastAsia="SimSun"/>
          <w:color w:val="000000"/>
          <w:sz w:val="28"/>
          <w:szCs w:val="28"/>
          <w:lang w:bidi="ar"/>
        </w:rPr>
        <w:tab/>
      </w:r>
    </w:p>
    <w:p w14:paraId="40464006" w14:textId="77777777" w:rsidR="00EE11B0" w:rsidRDefault="00000000" w:rsidP="0096155E">
      <w:pPr>
        <w:numPr>
          <w:ilvl w:val="0"/>
          <w:numId w:val="44"/>
        </w:numPr>
        <w:ind w:left="2520"/>
        <w:rPr>
          <w:rFonts w:eastAsia="SimSun"/>
          <w:color w:val="000000"/>
          <w:sz w:val="28"/>
          <w:szCs w:val="28"/>
          <w:lang w:bidi="ar"/>
        </w:rPr>
      </w:pPr>
      <w:r>
        <w:rPr>
          <w:rFonts w:eastAsia="SimSun"/>
          <w:color w:val="000000"/>
          <w:sz w:val="28"/>
          <w:szCs w:val="28"/>
          <w:lang w:bidi="ar"/>
        </w:rPr>
        <w:t>Thêm sinh viên:</w:t>
      </w:r>
    </w:p>
    <w:p w14:paraId="6212ED82"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 xml:space="preserve">2b. Hệ thống kiểm tra thông tin và hình ảnh không hợp lệ, </w:t>
      </w:r>
      <w:bookmarkStart w:id="91" w:name="OLE_LINK12"/>
      <w:r>
        <w:rPr>
          <w:rFonts w:eastAsia="SimSun"/>
          <w:color w:val="000000"/>
          <w:sz w:val="28"/>
          <w:szCs w:val="28"/>
          <w:lang w:bidi="ar"/>
        </w:rPr>
        <w:t>hiển thị thông báo thêm không thành công và nguyên nhân</w:t>
      </w:r>
    </w:p>
    <w:bookmarkEnd w:id="91"/>
    <w:p w14:paraId="0B2E916F" w14:textId="77777777" w:rsidR="00EE11B0" w:rsidRDefault="00000000" w:rsidP="0096155E">
      <w:pPr>
        <w:numPr>
          <w:ilvl w:val="0"/>
          <w:numId w:val="44"/>
        </w:numPr>
        <w:ind w:left="2520"/>
        <w:rPr>
          <w:rFonts w:eastAsia="SimSun"/>
          <w:color w:val="000000"/>
          <w:sz w:val="28"/>
          <w:szCs w:val="28"/>
          <w:lang w:bidi="ar"/>
        </w:rPr>
      </w:pPr>
      <w:r>
        <w:rPr>
          <w:rFonts w:eastAsia="SimSun"/>
          <w:color w:val="000000"/>
          <w:sz w:val="28"/>
          <w:szCs w:val="28"/>
          <w:lang w:bidi="ar"/>
        </w:rPr>
        <w:t>Sửa thông tin sinh viên:</w:t>
      </w:r>
    </w:p>
    <w:p w14:paraId="148E16CF"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3b. Hệ thống kiểm tra thông tin và hình ảnh không hợp lệ, hiển hị thông báo cập nhật không thành công và nguyên nhân</w:t>
      </w:r>
    </w:p>
    <w:p w14:paraId="2A0DC19E" w14:textId="77777777" w:rsidR="00EE11B0" w:rsidRDefault="00000000" w:rsidP="0096155E">
      <w:pPr>
        <w:numPr>
          <w:ilvl w:val="0"/>
          <w:numId w:val="44"/>
        </w:numPr>
        <w:ind w:left="2520"/>
        <w:rPr>
          <w:rFonts w:eastAsia="SimSun"/>
          <w:color w:val="000000"/>
          <w:sz w:val="28"/>
          <w:szCs w:val="28"/>
          <w:lang w:bidi="ar"/>
        </w:rPr>
      </w:pPr>
      <w:r>
        <w:rPr>
          <w:rFonts w:eastAsia="SimSun"/>
          <w:color w:val="000000"/>
          <w:sz w:val="28"/>
          <w:szCs w:val="28"/>
          <w:lang w:bidi="ar"/>
        </w:rPr>
        <w:t>Xóa dữ liệu sinh viên:</w:t>
      </w:r>
    </w:p>
    <w:p w14:paraId="6CC989A3"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3b. Quản trị viên click đóng</w:t>
      </w:r>
    </w:p>
    <w:p w14:paraId="0AB217BF" w14:textId="77777777" w:rsidR="00EE11B0" w:rsidRDefault="00000000" w:rsidP="0096155E">
      <w:pPr>
        <w:ind w:left="3240"/>
        <w:rPr>
          <w:rFonts w:eastAsia="SimSun"/>
          <w:color w:val="000000"/>
          <w:sz w:val="28"/>
          <w:szCs w:val="28"/>
          <w:lang w:bidi="ar"/>
        </w:rPr>
      </w:pPr>
      <w:r>
        <w:rPr>
          <w:rFonts w:eastAsia="SimSun"/>
          <w:color w:val="000000"/>
          <w:sz w:val="28"/>
          <w:szCs w:val="28"/>
          <w:lang w:bidi="ar"/>
        </w:rPr>
        <w:t>4b. Hệ thống hủy đi thông báo</w:t>
      </w:r>
    </w:p>
    <w:bookmarkEnd w:id="85"/>
    <w:p w14:paraId="6D45B2A8" w14:textId="77777777" w:rsidR="00EE11B0" w:rsidRDefault="00000000">
      <w:pPr>
        <w:numPr>
          <w:ilvl w:val="2"/>
          <w:numId w:val="29"/>
        </w:numPr>
        <w:rPr>
          <w:sz w:val="28"/>
          <w:szCs w:val="28"/>
        </w:rPr>
      </w:pPr>
      <w:r>
        <w:rPr>
          <w:i/>
          <w:iCs/>
          <w:sz w:val="28"/>
          <w:szCs w:val="28"/>
        </w:rPr>
        <w:t>Use Case nhận dạng sinh viên:</w:t>
      </w:r>
    </w:p>
    <w:p w14:paraId="25E3C0AF" w14:textId="77777777" w:rsidR="00EE11B0" w:rsidRDefault="00000000">
      <w:pPr>
        <w:jc w:val="center"/>
        <w:rPr>
          <w:sz w:val="28"/>
          <w:szCs w:val="28"/>
        </w:rPr>
      </w:pPr>
      <w:r>
        <w:rPr>
          <w:noProof/>
          <w:sz w:val="28"/>
          <w:szCs w:val="28"/>
        </w:rPr>
        <w:drawing>
          <wp:inline distT="0" distB="0" distL="114300" distR="114300" wp14:anchorId="4441FA9E" wp14:editId="3238459B">
            <wp:extent cx="4961890" cy="3173730"/>
            <wp:effectExtent l="0" t="0" r="6350" b="1143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63"/>
                    <a:stretch>
                      <a:fillRect/>
                    </a:stretch>
                  </pic:blipFill>
                  <pic:spPr>
                    <a:xfrm>
                      <a:off x="0" y="0"/>
                      <a:ext cx="4961890" cy="3173730"/>
                    </a:xfrm>
                    <a:prstGeom prst="rect">
                      <a:avLst/>
                    </a:prstGeom>
                    <a:noFill/>
                    <a:ln>
                      <a:noFill/>
                    </a:ln>
                  </pic:spPr>
                </pic:pic>
              </a:graphicData>
            </a:graphic>
          </wp:inline>
        </w:drawing>
      </w:r>
    </w:p>
    <w:p w14:paraId="2D63B18C" w14:textId="77777777" w:rsidR="00EE11B0" w:rsidRDefault="00000000">
      <w:pPr>
        <w:jc w:val="center"/>
        <w:rPr>
          <w:sz w:val="28"/>
          <w:szCs w:val="28"/>
        </w:rPr>
      </w:pPr>
      <w:r>
        <w:t xml:space="preserve">Hình ảnh </w:t>
      </w:r>
      <w:fldSimple w:instr=" SEQ Hình_ảnh \* ARABIC ">
        <w:r>
          <w:t>9</w:t>
        </w:r>
      </w:fldSimple>
      <w:r>
        <w:t xml:space="preserve">. Use case nhận dạng sinh viên </w:t>
      </w:r>
    </w:p>
    <w:p w14:paraId="649F15A2" w14:textId="2D16D558" w:rsidR="00EE11B0" w:rsidRDefault="00000000" w:rsidP="00206ED4">
      <w:pPr>
        <w:numPr>
          <w:ilvl w:val="0"/>
          <w:numId w:val="52"/>
        </w:numPr>
        <w:rPr>
          <w:sz w:val="28"/>
          <w:szCs w:val="28"/>
        </w:rPr>
      </w:pPr>
      <w:bookmarkStart w:id="92" w:name="OLE_LINK17"/>
      <w:r>
        <w:rPr>
          <w:rFonts w:eastAsia="SimSun"/>
          <w:color w:val="000000"/>
          <w:sz w:val="28"/>
          <w:szCs w:val="28"/>
          <w:lang w:bidi="ar"/>
        </w:rPr>
        <w:t xml:space="preserve">Tác nhân bao gồm (người dùng): Quản trị viên </w:t>
      </w:r>
    </w:p>
    <w:p w14:paraId="460DD685" w14:textId="74B0B92F" w:rsidR="00EE11B0" w:rsidRDefault="00000000" w:rsidP="00206ED4">
      <w:pPr>
        <w:numPr>
          <w:ilvl w:val="0"/>
          <w:numId w:val="52"/>
        </w:numPr>
        <w:rPr>
          <w:sz w:val="28"/>
          <w:szCs w:val="28"/>
        </w:rPr>
      </w:pPr>
      <w:r>
        <w:rPr>
          <w:rFonts w:eastAsia="SimSun"/>
          <w:color w:val="000000"/>
          <w:sz w:val="28"/>
          <w:szCs w:val="28"/>
          <w:lang w:bidi="ar"/>
        </w:rPr>
        <w:t xml:space="preserve">Mô tả: Use case này mô tả các thao tác của người quản trị đối với dữ liệu nhận diện sinh viên. </w:t>
      </w:r>
    </w:p>
    <w:p w14:paraId="1BEB9106" w14:textId="6FCC84F4" w:rsidR="00EE11B0" w:rsidRDefault="00000000" w:rsidP="00206ED4">
      <w:pPr>
        <w:numPr>
          <w:ilvl w:val="0"/>
          <w:numId w:val="52"/>
        </w:numPr>
        <w:rPr>
          <w:sz w:val="28"/>
          <w:szCs w:val="28"/>
        </w:rPr>
      </w:pPr>
      <w:r>
        <w:rPr>
          <w:rFonts w:eastAsia="SimSun"/>
          <w:color w:val="000000"/>
          <w:sz w:val="28"/>
          <w:szCs w:val="28"/>
          <w:lang w:bidi="ar"/>
        </w:rPr>
        <w:lastRenderedPageBreak/>
        <w:t>Điều kiện trước: Tài khoản quản trị viên đã được đăng nhập</w:t>
      </w:r>
    </w:p>
    <w:p w14:paraId="37274B74" w14:textId="31AC29ED" w:rsidR="00EE11B0" w:rsidRDefault="00000000" w:rsidP="00206ED4">
      <w:pPr>
        <w:numPr>
          <w:ilvl w:val="0"/>
          <w:numId w:val="52"/>
        </w:numPr>
        <w:rPr>
          <w:rFonts w:eastAsia="SimSun"/>
          <w:color w:val="000000"/>
          <w:sz w:val="28"/>
          <w:szCs w:val="28"/>
          <w:lang w:bidi="ar"/>
        </w:rPr>
      </w:pPr>
      <w:r>
        <w:rPr>
          <w:rFonts w:eastAsia="SimSun"/>
          <w:color w:val="000000"/>
          <w:sz w:val="28"/>
          <w:szCs w:val="28"/>
          <w:lang w:bidi="ar"/>
        </w:rPr>
        <w:t xml:space="preserve">Dòng sự kiện chính: </w:t>
      </w:r>
    </w:p>
    <w:p w14:paraId="7986646C" w14:textId="77777777" w:rsidR="00EE11B0" w:rsidRDefault="00000000" w:rsidP="00206ED4">
      <w:pPr>
        <w:numPr>
          <w:ilvl w:val="0"/>
          <w:numId w:val="44"/>
        </w:numPr>
        <w:ind w:left="2520"/>
        <w:rPr>
          <w:rFonts w:eastAsia="SimSun"/>
          <w:color w:val="000000"/>
          <w:sz w:val="28"/>
          <w:szCs w:val="28"/>
          <w:lang w:bidi="ar"/>
        </w:rPr>
      </w:pPr>
      <w:r>
        <w:rPr>
          <w:rFonts w:eastAsia="SimSun"/>
          <w:color w:val="000000"/>
          <w:sz w:val="28"/>
          <w:szCs w:val="28"/>
          <w:lang w:bidi="ar"/>
        </w:rPr>
        <w:t>Tìm kiếm thông tin nhận diện sinh viên</w:t>
      </w:r>
    </w:p>
    <w:p w14:paraId="33C787C9" w14:textId="77777777" w:rsidR="00EE11B0" w:rsidRDefault="00000000" w:rsidP="00206ED4">
      <w:pPr>
        <w:ind w:left="3240"/>
        <w:rPr>
          <w:rFonts w:eastAsia="SimSun"/>
          <w:color w:val="000000"/>
          <w:sz w:val="28"/>
          <w:szCs w:val="28"/>
          <w:lang w:bidi="ar"/>
        </w:rPr>
      </w:pPr>
      <w:r>
        <w:rPr>
          <w:rFonts w:eastAsia="SimSun"/>
          <w:color w:val="000000"/>
          <w:sz w:val="28"/>
          <w:szCs w:val="28"/>
          <w:lang w:bidi="ar"/>
        </w:rPr>
        <w:t>1. Quản trị viên click nhập thông tin sinh viên cần tìm vào ứng dụng</w:t>
      </w:r>
    </w:p>
    <w:p w14:paraId="08B0E9F0" w14:textId="77777777" w:rsidR="00EE11B0" w:rsidRDefault="00000000" w:rsidP="00206ED4">
      <w:pPr>
        <w:ind w:left="3240"/>
        <w:rPr>
          <w:rFonts w:eastAsia="SimSun"/>
          <w:color w:val="000000"/>
          <w:sz w:val="28"/>
          <w:szCs w:val="28"/>
          <w:lang w:bidi="ar"/>
        </w:rPr>
      </w:pPr>
      <w:r>
        <w:rPr>
          <w:rFonts w:eastAsia="SimSun"/>
          <w:color w:val="000000"/>
          <w:sz w:val="28"/>
          <w:szCs w:val="28"/>
          <w:lang w:bidi="ar"/>
        </w:rPr>
        <w:t>2. Hệ thống xử lý tìm kiếm rồi đưa ra kết quả</w:t>
      </w:r>
    </w:p>
    <w:p w14:paraId="060B4D58" w14:textId="77777777" w:rsidR="00EE11B0" w:rsidRDefault="00000000" w:rsidP="00206ED4">
      <w:pPr>
        <w:numPr>
          <w:ilvl w:val="0"/>
          <w:numId w:val="44"/>
        </w:numPr>
        <w:ind w:left="2520"/>
        <w:rPr>
          <w:rFonts w:eastAsia="SimSun"/>
          <w:color w:val="000000"/>
          <w:sz w:val="28"/>
          <w:szCs w:val="28"/>
          <w:lang w:bidi="ar"/>
        </w:rPr>
      </w:pPr>
      <w:r>
        <w:rPr>
          <w:rFonts w:eastAsia="SimSun"/>
          <w:color w:val="000000"/>
          <w:sz w:val="28"/>
          <w:szCs w:val="28"/>
          <w:lang w:bidi="ar"/>
        </w:rPr>
        <w:t>Xóa dữ liệu nhận diện sinh viên:</w:t>
      </w:r>
    </w:p>
    <w:p w14:paraId="7AA2E26F" w14:textId="77777777" w:rsidR="00EE11B0" w:rsidRDefault="00000000" w:rsidP="00206ED4">
      <w:pPr>
        <w:ind w:left="3240"/>
        <w:rPr>
          <w:rFonts w:eastAsia="SimSun"/>
          <w:color w:val="000000"/>
          <w:sz w:val="28"/>
          <w:szCs w:val="28"/>
          <w:lang w:bidi="ar"/>
        </w:rPr>
      </w:pPr>
      <w:r>
        <w:rPr>
          <w:rFonts w:eastAsia="SimSun"/>
          <w:color w:val="000000"/>
          <w:sz w:val="28"/>
          <w:szCs w:val="28"/>
          <w:lang w:bidi="ar"/>
        </w:rPr>
        <w:t>1. Quản trị viên click nút xóa tại hàng nhận diện sinh viên muốn xóa</w:t>
      </w:r>
    </w:p>
    <w:p w14:paraId="55D5C8BD" w14:textId="77777777" w:rsidR="00EE11B0" w:rsidRDefault="00000000" w:rsidP="00206ED4">
      <w:pPr>
        <w:ind w:left="3240"/>
        <w:rPr>
          <w:rFonts w:eastAsia="SimSun"/>
          <w:color w:val="000000"/>
          <w:sz w:val="28"/>
          <w:szCs w:val="28"/>
          <w:lang w:bidi="ar"/>
        </w:rPr>
      </w:pPr>
      <w:r>
        <w:rPr>
          <w:rFonts w:eastAsia="SimSun"/>
          <w:color w:val="000000"/>
          <w:sz w:val="28"/>
          <w:szCs w:val="28"/>
          <w:lang w:bidi="ar"/>
        </w:rPr>
        <w:t>2. Hệ thống hỏi lại có đồng ý xóa hay không</w:t>
      </w:r>
    </w:p>
    <w:p w14:paraId="0582E3CA" w14:textId="77777777" w:rsidR="00EE11B0" w:rsidRDefault="00000000" w:rsidP="00206ED4">
      <w:pPr>
        <w:ind w:left="3240"/>
        <w:rPr>
          <w:rFonts w:eastAsia="SimSun"/>
          <w:color w:val="000000"/>
          <w:sz w:val="28"/>
          <w:szCs w:val="28"/>
          <w:lang w:bidi="ar"/>
        </w:rPr>
      </w:pPr>
      <w:r>
        <w:rPr>
          <w:rFonts w:eastAsia="SimSun"/>
          <w:color w:val="000000"/>
          <w:sz w:val="28"/>
          <w:szCs w:val="28"/>
          <w:lang w:bidi="ar"/>
        </w:rPr>
        <w:t>3. Quản trị viên click đồng ý</w:t>
      </w:r>
    </w:p>
    <w:p w14:paraId="096969CB" w14:textId="77777777" w:rsidR="00EE11B0" w:rsidRDefault="00000000" w:rsidP="00206ED4">
      <w:pPr>
        <w:ind w:left="3240"/>
        <w:rPr>
          <w:rFonts w:eastAsia="SimSun"/>
          <w:color w:val="000000"/>
          <w:sz w:val="28"/>
          <w:szCs w:val="28"/>
          <w:lang w:bidi="ar"/>
        </w:rPr>
      </w:pPr>
      <w:r>
        <w:rPr>
          <w:rFonts w:eastAsia="SimSun"/>
          <w:color w:val="000000"/>
          <w:sz w:val="28"/>
          <w:szCs w:val="28"/>
          <w:lang w:bidi="ar"/>
        </w:rPr>
        <w:t>4. Hệ thống xóa sinh viên khỏi cơ sở dữ liệu</w:t>
      </w:r>
    </w:p>
    <w:p w14:paraId="2C0C4712" w14:textId="6AA84710" w:rsidR="00EE11B0" w:rsidRDefault="00000000" w:rsidP="00206ED4">
      <w:pPr>
        <w:numPr>
          <w:ilvl w:val="0"/>
          <w:numId w:val="53"/>
        </w:numPr>
        <w:rPr>
          <w:rFonts w:eastAsia="SimSun"/>
          <w:color w:val="000000"/>
          <w:sz w:val="28"/>
          <w:szCs w:val="28"/>
          <w:lang w:bidi="ar"/>
        </w:rPr>
      </w:pPr>
      <w:r>
        <w:rPr>
          <w:rFonts w:eastAsia="SimSun"/>
          <w:color w:val="000000"/>
          <w:sz w:val="28"/>
          <w:szCs w:val="28"/>
          <w:lang w:bidi="ar"/>
        </w:rPr>
        <w:t xml:space="preserve">Dòng sự kiện ngoại lệ: </w:t>
      </w:r>
    </w:p>
    <w:p w14:paraId="6E0F4B76" w14:textId="77777777" w:rsidR="00EE11B0" w:rsidRDefault="00000000" w:rsidP="00206ED4">
      <w:pPr>
        <w:numPr>
          <w:ilvl w:val="0"/>
          <w:numId w:val="44"/>
        </w:numPr>
        <w:ind w:left="2520"/>
        <w:rPr>
          <w:rFonts w:eastAsia="SimSun"/>
          <w:color w:val="000000"/>
          <w:sz w:val="28"/>
          <w:szCs w:val="28"/>
          <w:lang w:bidi="ar"/>
        </w:rPr>
      </w:pPr>
      <w:r>
        <w:rPr>
          <w:rFonts w:eastAsia="SimSun"/>
          <w:color w:val="000000"/>
          <w:sz w:val="28"/>
          <w:szCs w:val="28"/>
          <w:lang w:bidi="ar"/>
        </w:rPr>
        <w:t>Xóa dữ liệu nhận diện sinh viên:</w:t>
      </w:r>
    </w:p>
    <w:p w14:paraId="5BCEEA79" w14:textId="77777777" w:rsidR="00EE11B0" w:rsidRDefault="00000000" w:rsidP="00206ED4">
      <w:pPr>
        <w:ind w:left="3240"/>
        <w:rPr>
          <w:rFonts w:eastAsia="SimSun"/>
          <w:color w:val="000000"/>
          <w:sz w:val="28"/>
          <w:szCs w:val="28"/>
          <w:lang w:bidi="ar"/>
        </w:rPr>
      </w:pPr>
      <w:r>
        <w:rPr>
          <w:rFonts w:eastAsia="SimSun"/>
          <w:color w:val="000000"/>
          <w:sz w:val="28"/>
          <w:szCs w:val="28"/>
          <w:lang w:bidi="ar"/>
        </w:rPr>
        <w:t>3b. Quản trị viên click đóng</w:t>
      </w:r>
    </w:p>
    <w:p w14:paraId="2C06007F" w14:textId="77777777" w:rsidR="00EE11B0" w:rsidRDefault="00000000" w:rsidP="00206ED4">
      <w:pPr>
        <w:ind w:left="3240"/>
        <w:rPr>
          <w:rFonts w:eastAsia="SimSun"/>
          <w:color w:val="000000"/>
          <w:sz w:val="28"/>
          <w:szCs w:val="28"/>
          <w:lang w:bidi="ar"/>
        </w:rPr>
      </w:pPr>
      <w:r>
        <w:rPr>
          <w:rFonts w:eastAsia="SimSun"/>
          <w:color w:val="000000"/>
          <w:sz w:val="28"/>
          <w:szCs w:val="28"/>
          <w:lang w:bidi="ar"/>
        </w:rPr>
        <w:t>4b. Hệ thống hủy đi thông báo</w:t>
      </w:r>
    </w:p>
    <w:bookmarkEnd w:id="92"/>
    <w:p w14:paraId="7D4DC81F" w14:textId="77777777" w:rsidR="00EE11B0" w:rsidRDefault="00000000">
      <w:pPr>
        <w:numPr>
          <w:ilvl w:val="2"/>
          <w:numId w:val="29"/>
        </w:numPr>
        <w:rPr>
          <w:sz w:val="28"/>
          <w:szCs w:val="28"/>
        </w:rPr>
      </w:pPr>
      <w:r>
        <w:rPr>
          <w:i/>
          <w:iCs/>
          <w:sz w:val="28"/>
          <w:szCs w:val="28"/>
        </w:rPr>
        <w:t>Use Case nhận diện người lạ:</w:t>
      </w:r>
    </w:p>
    <w:p w14:paraId="2C03521C" w14:textId="77777777" w:rsidR="00EE11B0" w:rsidRDefault="00000000">
      <w:pPr>
        <w:rPr>
          <w:sz w:val="28"/>
          <w:szCs w:val="28"/>
        </w:rPr>
      </w:pPr>
      <w:r>
        <w:rPr>
          <w:noProof/>
          <w:sz w:val="28"/>
          <w:szCs w:val="28"/>
        </w:rPr>
        <w:lastRenderedPageBreak/>
        <w:drawing>
          <wp:inline distT="0" distB="0" distL="114300" distR="114300" wp14:anchorId="33D32CB7" wp14:editId="4767476A">
            <wp:extent cx="5180965" cy="3366770"/>
            <wp:effectExtent l="0" t="0" r="63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64"/>
                    <a:stretch>
                      <a:fillRect/>
                    </a:stretch>
                  </pic:blipFill>
                  <pic:spPr>
                    <a:xfrm>
                      <a:off x="0" y="0"/>
                      <a:ext cx="5180965" cy="3366770"/>
                    </a:xfrm>
                    <a:prstGeom prst="rect">
                      <a:avLst/>
                    </a:prstGeom>
                    <a:noFill/>
                    <a:ln>
                      <a:noFill/>
                    </a:ln>
                  </pic:spPr>
                </pic:pic>
              </a:graphicData>
            </a:graphic>
          </wp:inline>
        </w:drawing>
      </w:r>
    </w:p>
    <w:p w14:paraId="1671D7F6" w14:textId="77777777" w:rsidR="00EE11B0" w:rsidRDefault="00000000">
      <w:pPr>
        <w:pStyle w:val="Caption"/>
        <w:jc w:val="center"/>
        <w:rPr>
          <w:rFonts w:ascii="Times New Roman" w:hAnsi="Times New Roman" w:cs="Times New Roman"/>
          <w:sz w:val="28"/>
          <w:szCs w:val="28"/>
        </w:rPr>
      </w:pPr>
      <w:r>
        <w:t xml:space="preserve">Hình ảnh </w:t>
      </w:r>
      <w:fldSimple w:instr=" SEQ Hình_ảnh \* ARABIC ">
        <w:r>
          <w:t>10</w:t>
        </w:r>
      </w:fldSimple>
      <w:r>
        <w:t>. Use case nhận diện người lạ</w:t>
      </w:r>
    </w:p>
    <w:p w14:paraId="2876BF67" w14:textId="0E247332" w:rsidR="00EE11B0" w:rsidRDefault="00000000" w:rsidP="00206ED4">
      <w:pPr>
        <w:numPr>
          <w:ilvl w:val="0"/>
          <w:numId w:val="53"/>
        </w:numPr>
        <w:rPr>
          <w:sz w:val="28"/>
          <w:szCs w:val="28"/>
        </w:rPr>
      </w:pPr>
      <w:r>
        <w:rPr>
          <w:rFonts w:eastAsia="SimSun"/>
          <w:color w:val="000000"/>
          <w:sz w:val="28"/>
          <w:szCs w:val="28"/>
          <w:lang w:bidi="ar"/>
        </w:rPr>
        <w:t xml:space="preserve">Tác nhân bao gồm (người dùng): Quản trị viên </w:t>
      </w:r>
    </w:p>
    <w:p w14:paraId="6E998D62" w14:textId="50FDD6A9" w:rsidR="00EE11B0" w:rsidRDefault="00000000" w:rsidP="00206ED4">
      <w:pPr>
        <w:numPr>
          <w:ilvl w:val="0"/>
          <w:numId w:val="53"/>
        </w:numPr>
        <w:rPr>
          <w:sz w:val="28"/>
          <w:szCs w:val="28"/>
        </w:rPr>
      </w:pPr>
      <w:r>
        <w:rPr>
          <w:rFonts w:eastAsia="SimSun"/>
          <w:color w:val="000000"/>
          <w:sz w:val="28"/>
          <w:szCs w:val="28"/>
          <w:lang w:bidi="ar"/>
        </w:rPr>
        <w:t xml:space="preserve">Mô tả: Use case này mô tả các thao tác của người quản trị đối với dữ liệu nhận diện sinh viên. </w:t>
      </w:r>
    </w:p>
    <w:p w14:paraId="13D1E6EF" w14:textId="6520E086" w:rsidR="00EE11B0" w:rsidRDefault="00000000" w:rsidP="00206ED4">
      <w:pPr>
        <w:numPr>
          <w:ilvl w:val="0"/>
          <w:numId w:val="53"/>
        </w:numPr>
        <w:rPr>
          <w:sz w:val="28"/>
          <w:szCs w:val="28"/>
        </w:rPr>
      </w:pPr>
      <w:r>
        <w:rPr>
          <w:rFonts w:eastAsia="SimSun"/>
          <w:color w:val="000000"/>
          <w:sz w:val="28"/>
          <w:szCs w:val="28"/>
          <w:lang w:bidi="ar"/>
        </w:rPr>
        <w:t>Điều kiện trước: Tài khoản quản trị viên đã được đăng nhập</w:t>
      </w:r>
    </w:p>
    <w:p w14:paraId="76951BE3" w14:textId="46A223C1" w:rsidR="00EE11B0" w:rsidRDefault="00000000" w:rsidP="00206ED4">
      <w:pPr>
        <w:numPr>
          <w:ilvl w:val="0"/>
          <w:numId w:val="53"/>
        </w:numPr>
        <w:rPr>
          <w:rFonts w:eastAsia="SimSun"/>
          <w:color w:val="000000"/>
          <w:sz w:val="28"/>
          <w:szCs w:val="28"/>
          <w:lang w:bidi="ar"/>
        </w:rPr>
      </w:pPr>
      <w:r>
        <w:rPr>
          <w:rFonts w:eastAsia="SimSun"/>
          <w:color w:val="000000"/>
          <w:sz w:val="28"/>
          <w:szCs w:val="28"/>
          <w:lang w:bidi="ar"/>
        </w:rPr>
        <w:t xml:space="preserve">Dòng sự kiện chính: </w:t>
      </w:r>
    </w:p>
    <w:p w14:paraId="515BD517" w14:textId="77777777" w:rsidR="00EE11B0" w:rsidRDefault="00000000" w:rsidP="00206ED4">
      <w:pPr>
        <w:numPr>
          <w:ilvl w:val="0"/>
          <w:numId w:val="44"/>
        </w:numPr>
        <w:ind w:left="2520"/>
        <w:rPr>
          <w:rFonts w:eastAsia="SimSun"/>
          <w:color w:val="000000"/>
          <w:sz w:val="28"/>
          <w:szCs w:val="28"/>
          <w:lang w:bidi="ar"/>
        </w:rPr>
      </w:pPr>
      <w:r>
        <w:rPr>
          <w:rFonts w:eastAsia="SimSun"/>
          <w:color w:val="000000"/>
          <w:sz w:val="28"/>
          <w:szCs w:val="28"/>
          <w:lang w:bidi="ar"/>
        </w:rPr>
        <w:t>Tìm kiếm thông tin nhận diện người lạ</w:t>
      </w:r>
    </w:p>
    <w:p w14:paraId="4B0AB67C" w14:textId="77777777" w:rsidR="00EE11B0" w:rsidRDefault="00000000" w:rsidP="00206ED4">
      <w:pPr>
        <w:ind w:left="2760" w:firstLine="720"/>
        <w:rPr>
          <w:rFonts w:eastAsia="SimSun"/>
          <w:color w:val="000000"/>
          <w:sz w:val="28"/>
          <w:szCs w:val="28"/>
          <w:lang w:bidi="ar"/>
        </w:rPr>
      </w:pPr>
      <w:r>
        <w:rPr>
          <w:rFonts w:eastAsia="SimSun"/>
          <w:color w:val="000000"/>
          <w:sz w:val="28"/>
          <w:szCs w:val="28"/>
          <w:lang w:bidi="ar"/>
        </w:rPr>
        <w:t>1. Quản trị viên click nhập thời gian cần tìm vào ứng dụng</w:t>
      </w:r>
    </w:p>
    <w:p w14:paraId="750798CC" w14:textId="77777777" w:rsidR="00EE11B0" w:rsidRDefault="00000000" w:rsidP="00206ED4">
      <w:pPr>
        <w:ind w:left="2760" w:firstLine="720"/>
        <w:rPr>
          <w:rFonts w:eastAsia="SimSun"/>
          <w:color w:val="000000"/>
          <w:sz w:val="28"/>
          <w:szCs w:val="28"/>
          <w:lang w:bidi="ar"/>
        </w:rPr>
      </w:pPr>
      <w:r>
        <w:rPr>
          <w:rFonts w:eastAsia="SimSun"/>
          <w:color w:val="000000"/>
          <w:sz w:val="28"/>
          <w:szCs w:val="28"/>
          <w:lang w:bidi="ar"/>
        </w:rPr>
        <w:t>2. Hệ thống xử lý tìm kiếm rồi đưa ra kết quả</w:t>
      </w:r>
    </w:p>
    <w:p w14:paraId="3F7DBD93" w14:textId="77777777" w:rsidR="00EE11B0" w:rsidRDefault="00000000" w:rsidP="00206ED4">
      <w:pPr>
        <w:numPr>
          <w:ilvl w:val="0"/>
          <w:numId w:val="44"/>
        </w:numPr>
        <w:ind w:left="2520"/>
        <w:rPr>
          <w:rFonts w:eastAsia="SimSun"/>
          <w:color w:val="000000"/>
          <w:sz w:val="28"/>
          <w:szCs w:val="28"/>
          <w:lang w:bidi="ar"/>
        </w:rPr>
      </w:pPr>
      <w:r>
        <w:rPr>
          <w:rFonts w:eastAsia="SimSun"/>
          <w:color w:val="000000"/>
          <w:sz w:val="28"/>
          <w:szCs w:val="28"/>
          <w:lang w:bidi="ar"/>
        </w:rPr>
        <w:t>Xóa dữ liệu nhận diện người lạ:</w:t>
      </w:r>
    </w:p>
    <w:p w14:paraId="55DE86CB" w14:textId="77777777" w:rsidR="00EE11B0" w:rsidRDefault="00000000" w:rsidP="00206ED4">
      <w:pPr>
        <w:ind w:left="2760" w:firstLine="720"/>
        <w:rPr>
          <w:rFonts w:eastAsia="SimSun"/>
          <w:color w:val="000000"/>
          <w:sz w:val="28"/>
          <w:szCs w:val="28"/>
          <w:lang w:bidi="ar"/>
        </w:rPr>
      </w:pPr>
      <w:r>
        <w:rPr>
          <w:rFonts w:eastAsia="SimSun"/>
          <w:color w:val="000000"/>
          <w:sz w:val="28"/>
          <w:szCs w:val="28"/>
          <w:lang w:bidi="ar"/>
        </w:rPr>
        <w:t>1. Quản trị viên click nút xóa tại hàng nhận diện người lạ muốn xóa</w:t>
      </w:r>
    </w:p>
    <w:p w14:paraId="54E60425" w14:textId="77777777" w:rsidR="00EE11B0" w:rsidRDefault="00000000" w:rsidP="00206ED4">
      <w:pPr>
        <w:ind w:left="2760" w:firstLine="720"/>
        <w:rPr>
          <w:rFonts w:eastAsia="SimSun"/>
          <w:color w:val="000000"/>
          <w:sz w:val="28"/>
          <w:szCs w:val="28"/>
          <w:lang w:bidi="ar"/>
        </w:rPr>
      </w:pPr>
      <w:r>
        <w:rPr>
          <w:rFonts w:eastAsia="SimSun"/>
          <w:color w:val="000000"/>
          <w:sz w:val="28"/>
          <w:szCs w:val="28"/>
          <w:lang w:bidi="ar"/>
        </w:rPr>
        <w:t>2. Hệ thống hỏi lại có đồng ý xóa hay không</w:t>
      </w:r>
    </w:p>
    <w:p w14:paraId="1739D696" w14:textId="77777777" w:rsidR="00EE11B0" w:rsidRDefault="00000000" w:rsidP="00206ED4">
      <w:pPr>
        <w:ind w:left="2760" w:firstLine="720"/>
        <w:rPr>
          <w:rFonts w:eastAsia="SimSun"/>
          <w:color w:val="000000"/>
          <w:sz w:val="28"/>
          <w:szCs w:val="28"/>
          <w:lang w:bidi="ar"/>
        </w:rPr>
      </w:pPr>
      <w:r>
        <w:rPr>
          <w:rFonts w:eastAsia="SimSun"/>
          <w:color w:val="000000"/>
          <w:sz w:val="28"/>
          <w:szCs w:val="28"/>
          <w:lang w:bidi="ar"/>
        </w:rPr>
        <w:t>3. Quản trị viên click đồng ý</w:t>
      </w:r>
    </w:p>
    <w:p w14:paraId="20E9F57C" w14:textId="77777777" w:rsidR="00EE11B0" w:rsidRDefault="00000000" w:rsidP="00206ED4">
      <w:pPr>
        <w:ind w:left="2760"/>
        <w:rPr>
          <w:rFonts w:eastAsia="SimSun"/>
          <w:color w:val="000000"/>
          <w:sz w:val="28"/>
          <w:szCs w:val="28"/>
          <w:lang w:bidi="ar"/>
        </w:rPr>
      </w:pPr>
      <w:r>
        <w:rPr>
          <w:rFonts w:eastAsia="SimSun"/>
          <w:color w:val="000000"/>
          <w:sz w:val="28"/>
          <w:szCs w:val="28"/>
          <w:lang w:bidi="ar"/>
        </w:rPr>
        <w:lastRenderedPageBreak/>
        <w:t>4. Hệ thống xóa nhận diện người lạ đó khỏi cơ sở dữ liệu</w:t>
      </w:r>
    </w:p>
    <w:p w14:paraId="4A7B6A57" w14:textId="2EAEE814" w:rsidR="00EE11B0" w:rsidRDefault="00000000" w:rsidP="00206ED4">
      <w:pPr>
        <w:numPr>
          <w:ilvl w:val="1"/>
          <w:numId w:val="44"/>
        </w:numPr>
        <w:rPr>
          <w:rFonts w:eastAsia="SimSun"/>
          <w:color w:val="000000"/>
          <w:sz w:val="28"/>
          <w:szCs w:val="28"/>
          <w:lang w:bidi="ar"/>
        </w:rPr>
      </w:pPr>
      <w:r>
        <w:rPr>
          <w:rFonts w:eastAsia="SimSun"/>
          <w:color w:val="000000"/>
          <w:sz w:val="28"/>
          <w:szCs w:val="28"/>
          <w:lang w:bidi="ar"/>
        </w:rPr>
        <w:t xml:space="preserve">Dòng sự kiện ngoại lệ: </w:t>
      </w:r>
    </w:p>
    <w:p w14:paraId="7BAB72B4" w14:textId="77777777" w:rsidR="00EE11B0" w:rsidRDefault="00000000" w:rsidP="00206ED4">
      <w:pPr>
        <w:numPr>
          <w:ilvl w:val="0"/>
          <w:numId w:val="54"/>
        </w:numPr>
        <w:rPr>
          <w:rFonts w:eastAsia="SimSun"/>
          <w:color w:val="000000"/>
          <w:sz w:val="28"/>
          <w:szCs w:val="28"/>
          <w:lang w:bidi="ar"/>
        </w:rPr>
      </w:pPr>
      <w:r>
        <w:rPr>
          <w:rFonts w:eastAsia="SimSun"/>
          <w:color w:val="000000"/>
          <w:sz w:val="28"/>
          <w:szCs w:val="28"/>
          <w:lang w:bidi="ar"/>
        </w:rPr>
        <w:t>Xóa dữ liệu nhận diện người lạ:</w:t>
      </w:r>
    </w:p>
    <w:p w14:paraId="7B5C6131" w14:textId="77777777" w:rsidR="00EE11B0" w:rsidRDefault="00000000">
      <w:pPr>
        <w:ind w:left="2160" w:firstLine="720"/>
        <w:rPr>
          <w:rFonts w:eastAsia="SimSun"/>
          <w:color w:val="000000"/>
          <w:sz w:val="28"/>
          <w:szCs w:val="28"/>
          <w:lang w:bidi="ar"/>
        </w:rPr>
      </w:pPr>
      <w:r>
        <w:rPr>
          <w:rFonts w:eastAsia="SimSun"/>
          <w:color w:val="000000"/>
          <w:sz w:val="28"/>
          <w:szCs w:val="28"/>
          <w:lang w:bidi="ar"/>
        </w:rPr>
        <w:t>3b. Quản trị viên click đóng</w:t>
      </w:r>
    </w:p>
    <w:p w14:paraId="2209941B" w14:textId="77777777" w:rsidR="00EE11B0" w:rsidRDefault="00000000">
      <w:pPr>
        <w:ind w:left="2160" w:firstLine="720"/>
        <w:rPr>
          <w:rFonts w:eastAsia="SimSun"/>
          <w:color w:val="000000"/>
          <w:sz w:val="28"/>
          <w:szCs w:val="28"/>
          <w:lang w:bidi="ar"/>
        </w:rPr>
      </w:pPr>
      <w:r>
        <w:rPr>
          <w:rFonts w:eastAsia="SimSun"/>
          <w:color w:val="000000"/>
          <w:sz w:val="28"/>
          <w:szCs w:val="28"/>
          <w:lang w:bidi="ar"/>
        </w:rPr>
        <w:t>4b. Hệ thống hủy đi thông báo</w:t>
      </w:r>
    </w:p>
    <w:p w14:paraId="64839AA9" w14:textId="77777777" w:rsidR="00EE11B0" w:rsidRDefault="00EE11B0">
      <w:pPr>
        <w:ind w:left="1440"/>
        <w:jc w:val="left"/>
        <w:rPr>
          <w:sz w:val="28"/>
          <w:szCs w:val="28"/>
        </w:rPr>
      </w:pPr>
    </w:p>
    <w:p w14:paraId="27D130D8" w14:textId="77777777" w:rsidR="00EE11B0" w:rsidRDefault="00000000">
      <w:pPr>
        <w:numPr>
          <w:ilvl w:val="0"/>
          <w:numId w:val="29"/>
        </w:numPr>
        <w:jc w:val="left"/>
        <w:rPr>
          <w:sz w:val="28"/>
          <w:szCs w:val="28"/>
        </w:rPr>
      </w:pPr>
      <w:r>
        <w:rPr>
          <w:b/>
          <w:bCs/>
          <w:sz w:val="28"/>
          <w:szCs w:val="28"/>
        </w:rPr>
        <w:t>Sơ đồ ngữ cảnh:</w:t>
      </w:r>
    </w:p>
    <w:p w14:paraId="1F4B9414" w14:textId="77777777" w:rsidR="00EE11B0" w:rsidRDefault="00000000">
      <w:pPr>
        <w:jc w:val="left"/>
        <w:rPr>
          <w:sz w:val="28"/>
          <w:szCs w:val="28"/>
        </w:rPr>
      </w:pPr>
      <w:r>
        <w:rPr>
          <w:noProof/>
          <w:sz w:val="28"/>
          <w:szCs w:val="28"/>
        </w:rPr>
        <w:drawing>
          <wp:inline distT="0" distB="0" distL="114300" distR="114300" wp14:anchorId="602B8CAA" wp14:editId="01C049D3">
            <wp:extent cx="5385435" cy="3681730"/>
            <wp:effectExtent l="0" t="0" r="9525"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65"/>
                    <a:stretch>
                      <a:fillRect/>
                    </a:stretch>
                  </pic:blipFill>
                  <pic:spPr>
                    <a:xfrm>
                      <a:off x="0" y="0"/>
                      <a:ext cx="5385435" cy="3681730"/>
                    </a:xfrm>
                    <a:prstGeom prst="rect">
                      <a:avLst/>
                    </a:prstGeom>
                    <a:noFill/>
                    <a:ln>
                      <a:noFill/>
                    </a:ln>
                  </pic:spPr>
                </pic:pic>
              </a:graphicData>
            </a:graphic>
          </wp:inline>
        </w:drawing>
      </w:r>
    </w:p>
    <w:p w14:paraId="317C934A" w14:textId="77777777" w:rsidR="00EE11B0" w:rsidRDefault="00000000">
      <w:pPr>
        <w:jc w:val="center"/>
        <w:rPr>
          <w:sz w:val="28"/>
          <w:szCs w:val="28"/>
        </w:rPr>
      </w:pPr>
      <w:r>
        <w:t xml:space="preserve">Hình ảnh </w:t>
      </w:r>
      <w:fldSimple w:instr=" SEQ Hình_ảnh \* ARABIC ">
        <w:r>
          <w:t>11</w:t>
        </w:r>
      </w:fldSimple>
      <w:r>
        <w:t xml:space="preserve">. Sơ đồ ngữ cảnh </w:t>
      </w:r>
    </w:p>
    <w:p w14:paraId="132B576D" w14:textId="77777777" w:rsidR="00EE11B0" w:rsidRDefault="00000000">
      <w:pPr>
        <w:numPr>
          <w:ilvl w:val="0"/>
          <w:numId w:val="29"/>
        </w:numPr>
        <w:jc w:val="left"/>
        <w:rPr>
          <w:sz w:val="28"/>
          <w:szCs w:val="28"/>
        </w:rPr>
      </w:pPr>
      <w:r>
        <w:rPr>
          <w:b/>
          <w:bCs/>
          <w:sz w:val="28"/>
          <w:szCs w:val="28"/>
        </w:rPr>
        <w:t>Sơ đồ luồng dữ liệu DFD:</w:t>
      </w:r>
    </w:p>
    <w:p w14:paraId="00C5A666" w14:textId="77777777" w:rsidR="00EE11B0" w:rsidRDefault="00000000">
      <w:pPr>
        <w:numPr>
          <w:ilvl w:val="0"/>
          <w:numId w:val="45"/>
        </w:numPr>
        <w:ind w:left="840"/>
        <w:jc w:val="left"/>
        <w:rPr>
          <w:sz w:val="28"/>
          <w:szCs w:val="28"/>
        </w:rPr>
      </w:pPr>
      <w:r>
        <w:rPr>
          <w:i/>
          <w:iCs/>
          <w:sz w:val="28"/>
          <w:szCs w:val="28"/>
        </w:rPr>
        <w:t>Sơ đồ DFD mức đỉnh:</w:t>
      </w:r>
    </w:p>
    <w:p w14:paraId="398D5A91" w14:textId="77777777" w:rsidR="00EE11B0" w:rsidRDefault="00000000">
      <w:pPr>
        <w:jc w:val="center"/>
        <w:rPr>
          <w:b/>
          <w:bCs/>
          <w:sz w:val="28"/>
          <w:szCs w:val="28"/>
        </w:rPr>
      </w:pPr>
      <w:r>
        <w:rPr>
          <w:b/>
          <w:bCs/>
          <w:noProof/>
          <w:sz w:val="28"/>
          <w:szCs w:val="28"/>
        </w:rPr>
        <w:lastRenderedPageBreak/>
        <w:drawing>
          <wp:inline distT="0" distB="0" distL="114300" distR="114300" wp14:anchorId="48DCE4FD" wp14:editId="5D49A6BC">
            <wp:extent cx="5201285" cy="4213860"/>
            <wp:effectExtent l="0" t="0" r="10795" b="7620"/>
            <wp:docPr id="10" name="Picture 10" descr="Sơ đồ mức đỉn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ơ đồ mức đỉnh.drawio"/>
                    <pic:cNvPicPr>
                      <a:picLocks noChangeAspect="1"/>
                    </pic:cNvPicPr>
                  </pic:nvPicPr>
                  <pic:blipFill>
                    <a:blip r:embed="rId66"/>
                    <a:stretch>
                      <a:fillRect/>
                    </a:stretch>
                  </pic:blipFill>
                  <pic:spPr>
                    <a:xfrm>
                      <a:off x="0" y="0"/>
                      <a:ext cx="5201285" cy="4213860"/>
                    </a:xfrm>
                    <a:prstGeom prst="rect">
                      <a:avLst/>
                    </a:prstGeom>
                  </pic:spPr>
                </pic:pic>
              </a:graphicData>
            </a:graphic>
          </wp:inline>
        </w:drawing>
      </w:r>
    </w:p>
    <w:p w14:paraId="7ED83966" w14:textId="77777777" w:rsidR="00EE11B0" w:rsidRDefault="00000000">
      <w:pPr>
        <w:pStyle w:val="Caption"/>
        <w:jc w:val="center"/>
        <w:rPr>
          <w:rFonts w:ascii="Times New Roman" w:hAnsi="Times New Roman" w:cs="Times New Roman"/>
          <w:b/>
          <w:bCs/>
          <w:sz w:val="28"/>
          <w:szCs w:val="28"/>
        </w:rPr>
      </w:pPr>
      <w:r>
        <w:t xml:space="preserve">Hình ảnh </w:t>
      </w:r>
      <w:fldSimple w:instr=" SEQ Hình_ảnh \* ARABIC ">
        <w:r>
          <w:t>12</w:t>
        </w:r>
      </w:fldSimple>
      <w:r>
        <w:t xml:space="preserve">. Sơ đồ DFD mức đỉnh </w:t>
      </w:r>
    </w:p>
    <w:p w14:paraId="481F09B9" w14:textId="77777777" w:rsidR="00EE11B0" w:rsidRDefault="00000000">
      <w:pPr>
        <w:numPr>
          <w:ilvl w:val="0"/>
          <w:numId w:val="45"/>
        </w:numPr>
        <w:tabs>
          <w:tab w:val="left" w:pos="420"/>
        </w:tabs>
        <w:ind w:left="840"/>
        <w:rPr>
          <w:sz w:val="28"/>
          <w:szCs w:val="28"/>
        </w:rPr>
      </w:pPr>
      <w:r>
        <w:rPr>
          <w:i/>
          <w:iCs/>
          <w:sz w:val="28"/>
          <w:szCs w:val="28"/>
        </w:rPr>
        <w:t>Sơ đồ DFD mức dưới đỉnh (chức năng nhận diện khuôn mặt):</w:t>
      </w:r>
    </w:p>
    <w:p w14:paraId="69C4C7DC" w14:textId="77777777" w:rsidR="00EE11B0" w:rsidRDefault="00000000">
      <w:pPr>
        <w:tabs>
          <w:tab w:val="left" w:pos="420"/>
        </w:tabs>
        <w:jc w:val="center"/>
        <w:rPr>
          <w:b/>
          <w:sz w:val="28"/>
          <w:szCs w:val="28"/>
        </w:rPr>
      </w:pPr>
      <w:r>
        <w:rPr>
          <w:b/>
          <w:noProof/>
          <w:sz w:val="28"/>
          <w:szCs w:val="28"/>
        </w:rPr>
        <w:drawing>
          <wp:inline distT="0" distB="0" distL="114300" distR="114300" wp14:anchorId="6D8E6F8F" wp14:editId="0C5AA50F">
            <wp:extent cx="5181600" cy="2886710"/>
            <wp:effectExtent l="0" t="0" r="0" b="889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67"/>
                    <a:stretch>
                      <a:fillRect/>
                    </a:stretch>
                  </pic:blipFill>
                  <pic:spPr>
                    <a:xfrm>
                      <a:off x="0" y="0"/>
                      <a:ext cx="5181600" cy="2886710"/>
                    </a:xfrm>
                    <a:prstGeom prst="rect">
                      <a:avLst/>
                    </a:prstGeom>
                    <a:noFill/>
                    <a:ln>
                      <a:noFill/>
                    </a:ln>
                  </pic:spPr>
                </pic:pic>
              </a:graphicData>
            </a:graphic>
          </wp:inline>
        </w:drawing>
      </w:r>
    </w:p>
    <w:p w14:paraId="3D3431F7" w14:textId="77777777" w:rsidR="00EE11B0" w:rsidRDefault="00000000">
      <w:pPr>
        <w:pStyle w:val="Caption"/>
        <w:tabs>
          <w:tab w:val="left" w:pos="420"/>
        </w:tabs>
        <w:jc w:val="center"/>
        <w:rPr>
          <w:rFonts w:ascii="Times New Roman" w:hAnsi="Times New Roman" w:cs="Times New Roman"/>
          <w:b/>
          <w:sz w:val="28"/>
          <w:szCs w:val="28"/>
        </w:rPr>
      </w:pPr>
      <w:r>
        <w:t xml:space="preserve">Hình ảnh </w:t>
      </w:r>
      <w:fldSimple w:instr=" SEQ Hình_ảnh \* ARABIC ">
        <w:r>
          <w:t>13</w:t>
        </w:r>
      </w:fldSimple>
      <w:r>
        <w:t xml:space="preserve">. Sơ đồ DFD mức dưới đỉnh (nhận diện khuôn mặt) </w:t>
      </w:r>
    </w:p>
    <w:p w14:paraId="166DB1EA" w14:textId="77777777" w:rsidR="00EE11B0" w:rsidRDefault="00000000">
      <w:pPr>
        <w:numPr>
          <w:ilvl w:val="0"/>
          <w:numId w:val="45"/>
        </w:numPr>
        <w:tabs>
          <w:tab w:val="left" w:pos="420"/>
        </w:tabs>
        <w:ind w:left="840"/>
        <w:rPr>
          <w:bCs/>
          <w:sz w:val="28"/>
          <w:szCs w:val="28"/>
        </w:rPr>
      </w:pPr>
      <w:r>
        <w:rPr>
          <w:bCs/>
          <w:i/>
          <w:iCs/>
          <w:sz w:val="28"/>
          <w:szCs w:val="28"/>
        </w:rPr>
        <w:t>Sơ đồ DFD mức dưới đỉnh (chức năng quản lý sinh viên):</w:t>
      </w:r>
    </w:p>
    <w:p w14:paraId="094F280A" w14:textId="77777777" w:rsidR="00EE11B0" w:rsidRDefault="00000000">
      <w:pPr>
        <w:tabs>
          <w:tab w:val="left" w:pos="420"/>
        </w:tabs>
        <w:jc w:val="center"/>
        <w:rPr>
          <w:b/>
          <w:bCs/>
          <w:sz w:val="28"/>
          <w:szCs w:val="28"/>
        </w:rPr>
      </w:pPr>
      <w:r>
        <w:rPr>
          <w:b/>
          <w:bCs/>
          <w:noProof/>
          <w:sz w:val="28"/>
          <w:szCs w:val="28"/>
        </w:rPr>
        <w:lastRenderedPageBreak/>
        <w:drawing>
          <wp:inline distT="0" distB="0" distL="114300" distR="114300" wp14:anchorId="0C7AD757" wp14:editId="5FA3E27F">
            <wp:extent cx="5249545" cy="2099945"/>
            <wp:effectExtent l="0" t="0" r="8255" b="3175"/>
            <wp:docPr id="16" name="Picture 6" descr="Sơ đồ mức dưới đỉnh quản lý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Sơ đồ mức dưới đỉnh quản lý sinh viên"/>
                    <pic:cNvPicPr>
                      <a:picLocks noChangeAspect="1"/>
                    </pic:cNvPicPr>
                  </pic:nvPicPr>
                  <pic:blipFill>
                    <a:blip r:embed="rId68"/>
                    <a:stretch>
                      <a:fillRect/>
                    </a:stretch>
                  </pic:blipFill>
                  <pic:spPr>
                    <a:xfrm>
                      <a:off x="0" y="0"/>
                      <a:ext cx="5249545" cy="2099945"/>
                    </a:xfrm>
                    <a:prstGeom prst="rect">
                      <a:avLst/>
                    </a:prstGeom>
                    <a:noFill/>
                    <a:ln>
                      <a:noFill/>
                    </a:ln>
                  </pic:spPr>
                </pic:pic>
              </a:graphicData>
            </a:graphic>
          </wp:inline>
        </w:drawing>
      </w:r>
    </w:p>
    <w:p w14:paraId="3CBFCCCB" w14:textId="77777777" w:rsidR="00EE11B0" w:rsidRDefault="00000000">
      <w:pPr>
        <w:pStyle w:val="Caption"/>
        <w:tabs>
          <w:tab w:val="left" w:pos="420"/>
        </w:tabs>
        <w:jc w:val="center"/>
        <w:rPr>
          <w:rFonts w:ascii="Times New Roman" w:hAnsi="Times New Roman" w:cs="Times New Roman"/>
          <w:b/>
          <w:bCs/>
          <w:sz w:val="28"/>
          <w:szCs w:val="28"/>
        </w:rPr>
      </w:pPr>
      <w:r>
        <w:t xml:space="preserve">Hình ảnh </w:t>
      </w:r>
      <w:fldSimple w:instr=" SEQ Hình_ảnh \* ARABIC ">
        <w:r>
          <w:t>14</w:t>
        </w:r>
      </w:fldSimple>
      <w:r>
        <w:t xml:space="preserve">. Sơ đồ DFD mức dưới đỉnh (quản lý sinh viên) </w:t>
      </w:r>
    </w:p>
    <w:p w14:paraId="25205453" w14:textId="77777777" w:rsidR="00EE11B0" w:rsidRDefault="00000000">
      <w:pPr>
        <w:numPr>
          <w:ilvl w:val="0"/>
          <w:numId w:val="45"/>
        </w:numPr>
        <w:tabs>
          <w:tab w:val="left" w:pos="420"/>
        </w:tabs>
        <w:ind w:left="840"/>
        <w:rPr>
          <w:sz w:val="28"/>
          <w:szCs w:val="28"/>
        </w:rPr>
      </w:pPr>
      <w:r>
        <w:rPr>
          <w:i/>
          <w:iCs/>
          <w:sz w:val="28"/>
          <w:szCs w:val="28"/>
        </w:rPr>
        <w:t>Sơ đồ mức dưới đỉnh (chức năng quản lý đăng nhập):</w:t>
      </w:r>
    </w:p>
    <w:p w14:paraId="644FC00E" w14:textId="77777777" w:rsidR="00EE11B0" w:rsidRDefault="00000000">
      <w:pPr>
        <w:tabs>
          <w:tab w:val="left" w:pos="420"/>
        </w:tabs>
        <w:jc w:val="center"/>
        <w:rPr>
          <w:b/>
          <w:sz w:val="28"/>
          <w:szCs w:val="28"/>
        </w:rPr>
      </w:pPr>
      <w:r>
        <w:rPr>
          <w:b/>
          <w:noProof/>
          <w:sz w:val="28"/>
          <w:szCs w:val="28"/>
        </w:rPr>
        <w:drawing>
          <wp:inline distT="0" distB="0" distL="114300" distR="114300" wp14:anchorId="2D34FD53" wp14:editId="64E7352A">
            <wp:extent cx="5281930" cy="2711450"/>
            <wp:effectExtent l="0" t="0" r="6350" b="127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69"/>
                    <a:stretch>
                      <a:fillRect/>
                    </a:stretch>
                  </pic:blipFill>
                  <pic:spPr>
                    <a:xfrm>
                      <a:off x="0" y="0"/>
                      <a:ext cx="5281930" cy="2711450"/>
                    </a:xfrm>
                    <a:prstGeom prst="rect">
                      <a:avLst/>
                    </a:prstGeom>
                    <a:noFill/>
                    <a:ln>
                      <a:noFill/>
                    </a:ln>
                  </pic:spPr>
                </pic:pic>
              </a:graphicData>
            </a:graphic>
          </wp:inline>
        </w:drawing>
      </w:r>
    </w:p>
    <w:p w14:paraId="6287B300" w14:textId="77777777" w:rsidR="00EE11B0" w:rsidRDefault="00000000">
      <w:pPr>
        <w:pStyle w:val="Caption"/>
        <w:tabs>
          <w:tab w:val="left" w:pos="420"/>
        </w:tabs>
        <w:jc w:val="center"/>
        <w:rPr>
          <w:rFonts w:ascii="Times New Roman" w:hAnsi="Times New Roman" w:cs="Times New Roman"/>
          <w:b/>
          <w:sz w:val="28"/>
          <w:szCs w:val="28"/>
        </w:rPr>
      </w:pPr>
      <w:r>
        <w:t xml:space="preserve">Hình ảnh </w:t>
      </w:r>
      <w:fldSimple w:instr=" SEQ Hình_ảnh \* ARABIC ">
        <w:r>
          <w:t>15</w:t>
        </w:r>
      </w:fldSimple>
      <w:r>
        <w:t xml:space="preserve">. Sơ đồ DFD mức dưới đỉnh (quản lý đăng nhập) </w:t>
      </w:r>
    </w:p>
    <w:p w14:paraId="0AEADFA5" w14:textId="77777777" w:rsidR="00EE11B0" w:rsidRDefault="00000000">
      <w:pPr>
        <w:numPr>
          <w:ilvl w:val="0"/>
          <w:numId w:val="39"/>
        </w:numPr>
        <w:outlineLvl w:val="1"/>
        <w:rPr>
          <w:b/>
          <w:bCs/>
          <w:sz w:val="28"/>
          <w:szCs w:val="28"/>
        </w:rPr>
      </w:pPr>
      <w:r>
        <w:rPr>
          <w:b/>
          <w:bCs/>
          <w:sz w:val="28"/>
          <w:szCs w:val="28"/>
        </w:rPr>
        <w:t>Thiết kế:</w:t>
      </w:r>
    </w:p>
    <w:p w14:paraId="6F926BD8" w14:textId="77777777" w:rsidR="00EE11B0" w:rsidRDefault="00000000">
      <w:pPr>
        <w:numPr>
          <w:ilvl w:val="0"/>
          <w:numId w:val="46"/>
        </w:numPr>
        <w:ind w:left="420"/>
        <w:rPr>
          <w:i/>
          <w:iCs/>
          <w:sz w:val="28"/>
          <w:szCs w:val="28"/>
        </w:rPr>
      </w:pPr>
      <w:r>
        <w:rPr>
          <w:b/>
          <w:bCs/>
          <w:sz w:val="28"/>
          <w:szCs w:val="28"/>
        </w:rPr>
        <w:t>Danh sách chi tiết các bảng dữ liệu:</w:t>
      </w:r>
    </w:p>
    <w:p w14:paraId="5F40326E" w14:textId="77777777" w:rsidR="00EE11B0" w:rsidRDefault="00000000">
      <w:pPr>
        <w:rPr>
          <w:b/>
          <w:bCs/>
          <w:sz w:val="28"/>
          <w:szCs w:val="28"/>
        </w:rPr>
      </w:pPr>
      <w:r>
        <w:rPr>
          <w:b/>
          <w:bCs/>
          <w:noProof/>
          <w:sz w:val="28"/>
          <w:szCs w:val="28"/>
        </w:rPr>
        <w:lastRenderedPageBreak/>
        <w:drawing>
          <wp:inline distT="0" distB="0" distL="114300" distR="114300" wp14:anchorId="14EF6833" wp14:editId="3F7D1B22">
            <wp:extent cx="5266690" cy="4646295"/>
            <wp:effectExtent l="0" t="0" r="6350" b="1905"/>
            <wp:docPr id="2" name="Picture 2" descr="students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s_diagrams"/>
                    <pic:cNvPicPr>
                      <a:picLocks noChangeAspect="1"/>
                    </pic:cNvPicPr>
                  </pic:nvPicPr>
                  <pic:blipFill>
                    <a:blip r:embed="rId70"/>
                    <a:stretch>
                      <a:fillRect/>
                    </a:stretch>
                  </pic:blipFill>
                  <pic:spPr>
                    <a:xfrm>
                      <a:off x="0" y="0"/>
                      <a:ext cx="5266690" cy="4646295"/>
                    </a:xfrm>
                    <a:prstGeom prst="rect">
                      <a:avLst/>
                    </a:prstGeom>
                  </pic:spPr>
                </pic:pic>
              </a:graphicData>
            </a:graphic>
          </wp:inline>
        </w:drawing>
      </w:r>
    </w:p>
    <w:p w14:paraId="3CDB94A1" w14:textId="77777777" w:rsidR="00EE11B0" w:rsidRDefault="00000000">
      <w:pPr>
        <w:pStyle w:val="Caption"/>
        <w:jc w:val="center"/>
        <w:rPr>
          <w:rFonts w:ascii="Times New Roman" w:hAnsi="Times New Roman" w:cs="Times New Roman"/>
          <w:b/>
          <w:bCs/>
          <w:sz w:val="28"/>
          <w:szCs w:val="28"/>
        </w:rPr>
      </w:pPr>
      <w:r>
        <w:t xml:space="preserve">Hình ảnh </w:t>
      </w:r>
      <w:fldSimple w:instr=" SEQ Hình_ảnh \* ARABIC ">
        <w:r>
          <w:t>16</w:t>
        </w:r>
      </w:fldSimple>
      <w:r>
        <w:t>. Sơ đồ quan hệ và chi tiết các bảng dữ liệu</w:t>
      </w:r>
    </w:p>
    <w:p w14:paraId="4EE1C931" w14:textId="77777777" w:rsidR="00EE11B0" w:rsidRDefault="00000000">
      <w:pPr>
        <w:jc w:val="center"/>
        <w:rPr>
          <w:b/>
          <w:bCs/>
          <w:sz w:val="28"/>
          <w:szCs w:val="28"/>
        </w:rPr>
      </w:pPr>
      <w:r>
        <w:rPr>
          <w:b/>
          <w:bCs/>
          <w:sz w:val="28"/>
          <w:szCs w:val="28"/>
        </w:rPr>
        <w:br w:type="page"/>
      </w:r>
    </w:p>
    <w:p w14:paraId="46F03B6F" w14:textId="77777777" w:rsidR="00EE11B0" w:rsidRDefault="00000000">
      <w:pPr>
        <w:pStyle w:val="Heading1"/>
        <w:spacing w:line="360" w:lineRule="auto"/>
        <w:jc w:val="center"/>
        <w:rPr>
          <w:sz w:val="28"/>
          <w:szCs w:val="28"/>
        </w:rPr>
      </w:pPr>
      <w:bookmarkStart w:id="93" w:name="_Toc22927"/>
      <w:bookmarkStart w:id="94" w:name="_Toc5742"/>
      <w:bookmarkStart w:id="95" w:name="_Toc6868"/>
      <w:r>
        <w:rPr>
          <w:sz w:val="28"/>
          <w:szCs w:val="28"/>
        </w:rPr>
        <w:lastRenderedPageBreak/>
        <w:t>CHƯƠNG 4: XÂY DỰNG ỨNG DỤNG</w:t>
      </w:r>
      <w:bookmarkEnd w:id="93"/>
      <w:bookmarkEnd w:id="94"/>
      <w:bookmarkEnd w:id="95"/>
    </w:p>
    <w:p w14:paraId="0924FAFA" w14:textId="77777777" w:rsidR="00EE11B0" w:rsidRDefault="00000000">
      <w:pPr>
        <w:numPr>
          <w:ilvl w:val="0"/>
          <w:numId w:val="47"/>
        </w:numPr>
        <w:outlineLvl w:val="0"/>
        <w:rPr>
          <w:b/>
          <w:bCs/>
          <w:sz w:val="28"/>
          <w:szCs w:val="28"/>
        </w:rPr>
      </w:pPr>
      <w:bookmarkStart w:id="96" w:name="_Toc21003"/>
      <w:r>
        <w:rPr>
          <w:b/>
          <w:bCs/>
          <w:sz w:val="28"/>
          <w:szCs w:val="28"/>
        </w:rPr>
        <w:t>Chuẩn bị:</w:t>
      </w:r>
      <w:bookmarkEnd w:id="96"/>
    </w:p>
    <w:p w14:paraId="6ABD00A4" w14:textId="77777777" w:rsidR="00EE11B0" w:rsidRDefault="00000000">
      <w:pPr>
        <w:ind w:left="420"/>
        <w:rPr>
          <w:sz w:val="28"/>
          <w:szCs w:val="28"/>
        </w:rPr>
      </w:pPr>
      <w:r>
        <w:rPr>
          <w:sz w:val="28"/>
          <w:szCs w:val="28"/>
        </w:rPr>
        <w:t>- Môi trường Python và Conda.</w:t>
      </w:r>
    </w:p>
    <w:p w14:paraId="6FCE79C7" w14:textId="77777777" w:rsidR="00EE11B0" w:rsidRDefault="00000000">
      <w:pPr>
        <w:ind w:left="420"/>
        <w:rPr>
          <w:sz w:val="28"/>
          <w:szCs w:val="28"/>
        </w:rPr>
      </w:pPr>
      <w:r>
        <w:rPr>
          <w:sz w:val="28"/>
          <w:szCs w:val="28"/>
        </w:rPr>
        <w:t>- Nắm chắc kiến thức về Framework Django</w:t>
      </w:r>
    </w:p>
    <w:p w14:paraId="5F22BE34" w14:textId="77777777" w:rsidR="00EE11B0" w:rsidRDefault="00000000">
      <w:pPr>
        <w:ind w:left="420"/>
        <w:rPr>
          <w:sz w:val="28"/>
          <w:szCs w:val="28"/>
        </w:rPr>
      </w:pPr>
      <w:r>
        <w:rPr>
          <w:sz w:val="28"/>
          <w:szCs w:val="28"/>
        </w:rPr>
        <w:t>- Nắm chắc kiến thức về các ngôn ngữ giao diện HTML, CSS, Bootstrap, Javascript</w:t>
      </w:r>
    </w:p>
    <w:p w14:paraId="52E7B4EB" w14:textId="77777777" w:rsidR="00EE11B0" w:rsidRDefault="00000000">
      <w:pPr>
        <w:numPr>
          <w:ilvl w:val="0"/>
          <w:numId w:val="47"/>
        </w:numPr>
        <w:outlineLvl w:val="0"/>
        <w:rPr>
          <w:b/>
          <w:bCs/>
          <w:sz w:val="28"/>
          <w:szCs w:val="28"/>
        </w:rPr>
      </w:pPr>
      <w:bookmarkStart w:id="97" w:name="_Toc22772"/>
      <w:r>
        <w:rPr>
          <w:b/>
          <w:bCs/>
          <w:sz w:val="28"/>
          <w:szCs w:val="28"/>
        </w:rPr>
        <w:t>Giao diện:</w:t>
      </w:r>
      <w:bookmarkEnd w:id="97"/>
    </w:p>
    <w:p w14:paraId="1E148805" w14:textId="77777777" w:rsidR="00EE11B0" w:rsidRDefault="00000000">
      <w:pPr>
        <w:numPr>
          <w:ilvl w:val="0"/>
          <w:numId w:val="48"/>
        </w:numPr>
        <w:ind w:left="420"/>
        <w:outlineLvl w:val="1"/>
        <w:rPr>
          <w:b/>
          <w:bCs/>
          <w:sz w:val="28"/>
          <w:szCs w:val="28"/>
        </w:rPr>
      </w:pPr>
      <w:r>
        <w:rPr>
          <w:b/>
          <w:bCs/>
          <w:sz w:val="28"/>
          <w:szCs w:val="28"/>
        </w:rPr>
        <w:t>Giao diện chính:</w:t>
      </w:r>
    </w:p>
    <w:p w14:paraId="14B2E9D5" w14:textId="77777777" w:rsidR="00EE11B0" w:rsidRDefault="00000000">
      <w:pPr>
        <w:rPr>
          <w:sz w:val="28"/>
          <w:szCs w:val="28"/>
        </w:rPr>
      </w:pPr>
      <w:r>
        <w:rPr>
          <w:noProof/>
          <w:sz w:val="28"/>
          <w:szCs w:val="28"/>
        </w:rPr>
        <w:drawing>
          <wp:inline distT="0" distB="0" distL="114300" distR="114300" wp14:anchorId="3D86C071" wp14:editId="759187C3">
            <wp:extent cx="5268595" cy="2483485"/>
            <wp:effectExtent l="0" t="0" r="4445" b="635"/>
            <wp:docPr id="3" name="Picture 3" descr="z4005177632237_9668f968b6d9ff989490a08e5fcf0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z4005177632237_9668f968b6d9ff989490a08e5fcf0e83"/>
                    <pic:cNvPicPr>
                      <a:picLocks noChangeAspect="1"/>
                    </pic:cNvPicPr>
                  </pic:nvPicPr>
                  <pic:blipFill>
                    <a:blip r:embed="rId71"/>
                    <a:stretch>
                      <a:fillRect/>
                    </a:stretch>
                  </pic:blipFill>
                  <pic:spPr>
                    <a:xfrm>
                      <a:off x="0" y="0"/>
                      <a:ext cx="5268595" cy="2483485"/>
                    </a:xfrm>
                    <a:prstGeom prst="rect">
                      <a:avLst/>
                    </a:prstGeom>
                  </pic:spPr>
                </pic:pic>
              </a:graphicData>
            </a:graphic>
          </wp:inline>
        </w:drawing>
      </w:r>
    </w:p>
    <w:p w14:paraId="2EC144D5" w14:textId="77777777" w:rsidR="00EE11B0" w:rsidRDefault="00000000">
      <w:pPr>
        <w:pStyle w:val="Caption"/>
        <w:jc w:val="center"/>
        <w:rPr>
          <w:rFonts w:ascii="Times New Roman" w:hAnsi="Times New Roman" w:cs="Times New Roman"/>
          <w:sz w:val="28"/>
          <w:szCs w:val="28"/>
        </w:rPr>
      </w:pPr>
      <w:r>
        <w:t xml:space="preserve">Hình ảnh </w:t>
      </w:r>
      <w:fldSimple w:instr=" SEQ Hình_ảnh \* ARABIC ">
        <w:r>
          <w:t>17</w:t>
        </w:r>
      </w:fldSimple>
      <w:r>
        <w:t>. Giao diện chính</w:t>
      </w:r>
    </w:p>
    <w:p w14:paraId="477A588D" w14:textId="77777777" w:rsidR="00EE11B0" w:rsidRDefault="00000000">
      <w:pPr>
        <w:numPr>
          <w:ilvl w:val="0"/>
          <w:numId w:val="48"/>
        </w:numPr>
        <w:ind w:left="420"/>
        <w:outlineLvl w:val="1"/>
        <w:rPr>
          <w:b/>
          <w:bCs/>
          <w:sz w:val="28"/>
          <w:szCs w:val="28"/>
        </w:rPr>
      </w:pPr>
      <w:r>
        <w:rPr>
          <w:b/>
          <w:bCs/>
          <w:sz w:val="28"/>
          <w:szCs w:val="28"/>
        </w:rPr>
        <w:t>Giao diện quản trị:</w:t>
      </w:r>
    </w:p>
    <w:p w14:paraId="3BA3E367" w14:textId="77777777" w:rsidR="00EE11B0" w:rsidRDefault="00000000">
      <w:pPr>
        <w:numPr>
          <w:ilvl w:val="2"/>
          <w:numId w:val="29"/>
        </w:numPr>
        <w:rPr>
          <w:b/>
          <w:bCs/>
          <w:sz w:val="28"/>
          <w:szCs w:val="28"/>
        </w:rPr>
      </w:pPr>
      <w:r>
        <w:rPr>
          <w:i/>
          <w:iCs/>
          <w:sz w:val="28"/>
          <w:szCs w:val="28"/>
        </w:rPr>
        <w:t>Giao diện quản lý nhận diện:</w:t>
      </w:r>
    </w:p>
    <w:p w14:paraId="1957B984" w14:textId="77777777" w:rsidR="00EE11B0" w:rsidRDefault="00000000">
      <w:pPr>
        <w:rPr>
          <w:b/>
          <w:bCs/>
          <w:sz w:val="28"/>
          <w:szCs w:val="28"/>
        </w:rPr>
      </w:pPr>
      <w:r>
        <w:rPr>
          <w:b/>
          <w:bCs/>
          <w:noProof/>
          <w:sz w:val="28"/>
          <w:szCs w:val="28"/>
        </w:rPr>
        <w:drawing>
          <wp:inline distT="0" distB="0" distL="114300" distR="114300" wp14:anchorId="6B124670" wp14:editId="3725279B">
            <wp:extent cx="5264150" cy="2240915"/>
            <wp:effectExtent l="0" t="0" r="8890" b="14605"/>
            <wp:docPr id="18" name="Picture 18" descr="z4005186282547_3e342acedc2fffdc8f1a86e1a45724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z4005186282547_3e342acedc2fffdc8f1a86e1a45724f1"/>
                    <pic:cNvPicPr>
                      <a:picLocks noChangeAspect="1"/>
                    </pic:cNvPicPr>
                  </pic:nvPicPr>
                  <pic:blipFill>
                    <a:blip r:embed="rId72"/>
                    <a:stretch>
                      <a:fillRect/>
                    </a:stretch>
                  </pic:blipFill>
                  <pic:spPr>
                    <a:xfrm>
                      <a:off x="0" y="0"/>
                      <a:ext cx="5264150" cy="2240915"/>
                    </a:xfrm>
                    <a:prstGeom prst="rect">
                      <a:avLst/>
                    </a:prstGeom>
                  </pic:spPr>
                </pic:pic>
              </a:graphicData>
            </a:graphic>
          </wp:inline>
        </w:drawing>
      </w:r>
    </w:p>
    <w:p w14:paraId="5574C149" w14:textId="77777777" w:rsidR="00EE11B0" w:rsidRDefault="00000000">
      <w:pPr>
        <w:pStyle w:val="Caption"/>
        <w:jc w:val="center"/>
        <w:rPr>
          <w:rFonts w:ascii="Times New Roman" w:hAnsi="Times New Roman" w:cs="Times New Roman"/>
          <w:b/>
          <w:bCs/>
          <w:sz w:val="28"/>
          <w:szCs w:val="28"/>
        </w:rPr>
      </w:pPr>
      <w:r>
        <w:t xml:space="preserve">Hình ảnh </w:t>
      </w:r>
      <w:fldSimple w:instr=" SEQ Hình_ảnh \* ARABIC ">
        <w:r>
          <w:t>18</w:t>
        </w:r>
      </w:fldSimple>
      <w:r>
        <w:t>. Giao diện quản lý nhận diện (sinh viên)</w:t>
      </w:r>
    </w:p>
    <w:p w14:paraId="7B280088" w14:textId="77777777" w:rsidR="00EE11B0" w:rsidRDefault="00000000">
      <w:pPr>
        <w:rPr>
          <w:b/>
          <w:bCs/>
          <w:sz w:val="28"/>
          <w:szCs w:val="28"/>
        </w:rPr>
      </w:pPr>
      <w:r>
        <w:rPr>
          <w:b/>
          <w:bCs/>
          <w:noProof/>
          <w:sz w:val="28"/>
          <w:szCs w:val="28"/>
        </w:rPr>
        <w:lastRenderedPageBreak/>
        <w:drawing>
          <wp:inline distT="0" distB="0" distL="114300" distR="114300" wp14:anchorId="276D34F6" wp14:editId="23957811">
            <wp:extent cx="5255895" cy="2446655"/>
            <wp:effectExtent l="0" t="0" r="1905" b="6985"/>
            <wp:docPr id="19" name="Picture 19" descr="z4005186284730_999278e8044839598caeb12d19fb69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z4005186284730_999278e8044839598caeb12d19fb69bd"/>
                    <pic:cNvPicPr>
                      <a:picLocks noChangeAspect="1"/>
                    </pic:cNvPicPr>
                  </pic:nvPicPr>
                  <pic:blipFill>
                    <a:blip r:embed="rId73"/>
                    <a:stretch>
                      <a:fillRect/>
                    </a:stretch>
                  </pic:blipFill>
                  <pic:spPr>
                    <a:xfrm>
                      <a:off x="0" y="0"/>
                      <a:ext cx="5255895" cy="2446655"/>
                    </a:xfrm>
                    <a:prstGeom prst="rect">
                      <a:avLst/>
                    </a:prstGeom>
                  </pic:spPr>
                </pic:pic>
              </a:graphicData>
            </a:graphic>
          </wp:inline>
        </w:drawing>
      </w:r>
    </w:p>
    <w:p w14:paraId="48A95AA4" w14:textId="77777777" w:rsidR="00EE11B0" w:rsidRDefault="00000000">
      <w:pPr>
        <w:pStyle w:val="Caption"/>
        <w:jc w:val="center"/>
        <w:rPr>
          <w:rFonts w:ascii="Times New Roman" w:hAnsi="Times New Roman" w:cs="Times New Roman"/>
          <w:b/>
          <w:bCs/>
          <w:sz w:val="28"/>
          <w:szCs w:val="28"/>
        </w:rPr>
      </w:pPr>
      <w:r>
        <w:t xml:space="preserve">Hình ảnh </w:t>
      </w:r>
      <w:fldSimple w:instr=" SEQ Hình_ảnh \* ARABIC ">
        <w:r>
          <w:t>19</w:t>
        </w:r>
      </w:fldSimple>
      <w:r>
        <w:t>. Giao diện quản lý nhận diện (người lạ)</w:t>
      </w:r>
    </w:p>
    <w:p w14:paraId="24071B86" w14:textId="77777777" w:rsidR="00EE11B0" w:rsidRDefault="00000000">
      <w:pPr>
        <w:numPr>
          <w:ilvl w:val="2"/>
          <w:numId w:val="29"/>
        </w:numPr>
        <w:rPr>
          <w:b/>
          <w:bCs/>
          <w:sz w:val="28"/>
          <w:szCs w:val="28"/>
        </w:rPr>
      </w:pPr>
      <w:r>
        <w:rPr>
          <w:i/>
          <w:iCs/>
          <w:sz w:val="28"/>
          <w:szCs w:val="28"/>
        </w:rPr>
        <w:t>Giao diện quản lý sinh viên:</w:t>
      </w:r>
    </w:p>
    <w:p w14:paraId="3FB7A445" w14:textId="77777777" w:rsidR="00EE11B0" w:rsidRDefault="00000000">
      <w:pPr>
        <w:rPr>
          <w:b/>
          <w:bCs/>
          <w:sz w:val="28"/>
          <w:szCs w:val="28"/>
        </w:rPr>
      </w:pPr>
      <w:r>
        <w:rPr>
          <w:b/>
          <w:bCs/>
          <w:noProof/>
          <w:sz w:val="28"/>
          <w:szCs w:val="28"/>
        </w:rPr>
        <w:drawing>
          <wp:inline distT="0" distB="0" distL="114300" distR="114300" wp14:anchorId="382BEE95" wp14:editId="086C8BC5">
            <wp:extent cx="5264785" cy="2494915"/>
            <wp:effectExtent l="0" t="0" r="8255" b="4445"/>
            <wp:docPr id="20" name="Picture 20" descr="z4005186285238_ad8d1365797ebd8566a79da15b6deb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4005186285238_ad8d1365797ebd8566a79da15b6debff"/>
                    <pic:cNvPicPr>
                      <a:picLocks noChangeAspect="1"/>
                    </pic:cNvPicPr>
                  </pic:nvPicPr>
                  <pic:blipFill>
                    <a:blip r:embed="rId74"/>
                    <a:stretch>
                      <a:fillRect/>
                    </a:stretch>
                  </pic:blipFill>
                  <pic:spPr>
                    <a:xfrm>
                      <a:off x="0" y="0"/>
                      <a:ext cx="5264785" cy="2494915"/>
                    </a:xfrm>
                    <a:prstGeom prst="rect">
                      <a:avLst/>
                    </a:prstGeom>
                  </pic:spPr>
                </pic:pic>
              </a:graphicData>
            </a:graphic>
          </wp:inline>
        </w:drawing>
      </w:r>
    </w:p>
    <w:p w14:paraId="0325B493" w14:textId="77777777" w:rsidR="00EE11B0" w:rsidRDefault="00000000">
      <w:pPr>
        <w:pStyle w:val="Caption"/>
        <w:jc w:val="center"/>
        <w:rPr>
          <w:rFonts w:ascii="Times New Roman" w:hAnsi="Times New Roman" w:cs="Times New Roman"/>
          <w:b/>
          <w:bCs/>
          <w:sz w:val="28"/>
          <w:szCs w:val="28"/>
        </w:rPr>
      </w:pPr>
      <w:r>
        <w:t xml:space="preserve">Hình ảnh </w:t>
      </w:r>
      <w:fldSimple w:instr=" SEQ Hình_ảnh \* ARABIC ">
        <w:r>
          <w:t>20</w:t>
        </w:r>
      </w:fldSimple>
      <w:r>
        <w:t>. Giao diện quản lý sinh viên (thêm)</w:t>
      </w:r>
    </w:p>
    <w:p w14:paraId="588D2625" w14:textId="77777777" w:rsidR="00EE11B0" w:rsidRDefault="00000000">
      <w:pPr>
        <w:rPr>
          <w:b/>
          <w:bCs/>
          <w:sz w:val="28"/>
          <w:szCs w:val="28"/>
        </w:rPr>
      </w:pPr>
      <w:r>
        <w:rPr>
          <w:b/>
          <w:bCs/>
          <w:noProof/>
          <w:sz w:val="28"/>
          <w:szCs w:val="28"/>
        </w:rPr>
        <w:drawing>
          <wp:inline distT="0" distB="0" distL="114300" distR="114300" wp14:anchorId="473ABC8A" wp14:editId="335FC7E9">
            <wp:extent cx="5264785" cy="2394585"/>
            <wp:effectExtent l="0" t="0" r="8255" b="13335"/>
            <wp:docPr id="21" name="Picture 21" descr="z4005186290835_2e3ce517a55f997ff2c9a4bb4f9bef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z4005186290835_2e3ce517a55f997ff2c9a4bb4f9bef2b"/>
                    <pic:cNvPicPr>
                      <a:picLocks noChangeAspect="1"/>
                    </pic:cNvPicPr>
                  </pic:nvPicPr>
                  <pic:blipFill>
                    <a:blip r:embed="rId75"/>
                    <a:stretch>
                      <a:fillRect/>
                    </a:stretch>
                  </pic:blipFill>
                  <pic:spPr>
                    <a:xfrm>
                      <a:off x="0" y="0"/>
                      <a:ext cx="5264785" cy="2394585"/>
                    </a:xfrm>
                    <a:prstGeom prst="rect">
                      <a:avLst/>
                    </a:prstGeom>
                  </pic:spPr>
                </pic:pic>
              </a:graphicData>
            </a:graphic>
          </wp:inline>
        </w:drawing>
      </w:r>
    </w:p>
    <w:p w14:paraId="39FD42DE" w14:textId="77777777" w:rsidR="00EE11B0" w:rsidRDefault="00000000">
      <w:pPr>
        <w:pStyle w:val="Caption"/>
        <w:jc w:val="center"/>
        <w:rPr>
          <w:rFonts w:ascii="Times New Roman" w:hAnsi="Times New Roman" w:cs="Times New Roman"/>
          <w:b/>
          <w:bCs/>
          <w:sz w:val="28"/>
          <w:szCs w:val="28"/>
        </w:rPr>
      </w:pPr>
      <w:r>
        <w:t xml:space="preserve">Hình ảnh </w:t>
      </w:r>
      <w:fldSimple w:instr=" SEQ Hình_ảnh \* ARABIC ">
        <w:r>
          <w:t>21</w:t>
        </w:r>
      </w:fldSimple>
      <w:r>
        <w:t>. Giao diện quản lý sinh viên (danh sách)</w:t>
      </w:r>
    </w:p>
    <w:p w14:paraId="43FB1EEE" w14:textId="77777777" w:rsidR="00EE11B0" w:rsidRDefault="00000000">
      <w:pPr>
        <w:numPr>
          <w:ilvl w:val="2"/>
          <w:numId w:val="29"/>
        </w:numPr>
        <w:rPr>
          <w:b/>
          <w:bCs/>
          <w:sz w:val="28"/>
          <w:szCs w:val="28"/>
        </w:rPr>
      </w:pPr>
      <w:r>
        <w:rPr>
          <w:i/>
          <w:iCs/>
          <w:sz w:val="28"/>
          <w:szCs w:val="28"/>
        </w:rPr>
        <w:t>Giao diện quản lý lớp:</w:t>
      </w:r>
    </w:p>
    <w:p w14:paraId="13DE79F7" w14:textId="77777777" w:rsidR="00EE11B0" w:rsidRDefault="00000000">
      <w:pPr>
        <w:rPr>
          <w:b/>
          <w:bCs/>
          <w:sz w:val="28"/>
          <w:szCs w:val="28"/>
        </w:rPr>
      </w:pPr>
      <w:r>
        <w:rPr>
          <w:b/>
          <w:bCs/>
          <w:noProof/>
          <w:sz w:val="28"/>
          <w:szCs w:val="28"/>
        </w:rPr>
        <w:lastRenderedPageBreak/>
        <w:drawing>
          <wp:inline distT="0" distB="0" distL="114300" distR="114300" wp14:anchorId="7C84FDF2" wp14:editId="150F37FC">
            <wp:extent cx="5260975" cy="2503170"/>
            <wp:effectExtent l="0" t="0" r="12065" b="11430"/>
            <wp:docPr id="22" name="Picture 22" descr="z4005186296389_78feb3220249bc14522aae6c30716f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z4005186296389_78feb3220249bc14522aae6c30716fb9"/>
                    <pic:cNvPicPr>
                      <a:picLocks noChangeAspect="1"/>
                    </pic:cNvPicPr>
                  </pic:nvPicPr>
                  <pic:blipFill>
                    <a:blip r:embed="rId76"/>
                    <a:stretch>
                      <a:fillRect/>
                    </a:stretch>
                  </pic:blipFill>
                  <pic:spPr>
                    <a:xfrm>
                      <a:off x="0" y="0"/>
                      <a:ext cx="5260975" cy="2503170"/>
                    </a:xfrm>
                    <a:prstGeom prst="rect">
                      <a:avLst/>
                    </a:prstGeom>
                  </pic:spPr>
                </pic:pic>
              </a:graphicData>
            </a:graphic>
          </wp:inline>
        </w:drawing>
      </w:r>
    </w:p>
    <w:p w14:paraId="58F9A29D" w14:textId="77777777" w:rsidR="00EE11B0" w:rsidRDefault="00000000">
      <w:pPr>
        <w:pStyle w:val="Caption"/>
        <w:jc w:val="center"/>
        <w:rPr>
          <w:rFonts w:ascii="Times New Roman" w:hAnsi="Times New Roman" w:cs="Times New Roman"/>
          <w:b/>
          <w:bCs/>
          <w:sz w:val="28"/>
          <w:szCs w:val="28"/>
        </w:rPr>
      </w:pPr>
      <w:r>
        <w:t xml:space="preserve">Hình ảnh </w:t>
      </w:r>
      <w:fldSimple w:instr=" SEQ Hình_ảnh \* ARABIC ">
        <w:r>
          <w:t>22</w:t>
        </w:r>
      </w:fldSimple>
      <w:r>
        <w:t>. Giao diện quản lý lớp (thêm)</w:t>
      </w:r>
    </w:p>
    <w:p w14:paraId="7BE04F7A" w14:textId="77777777" w:rsidR="00EE11B0" w:rsidRDefault="00000000">
      <w:pPr>
        <w:numPr>
          <w:ilvl w:val="2"/>
          <w:numId w:val="29"/>
        </w:numPr>
        <w:rPr>
          <w:b/>
          <w:bCs/>
          <w:sz w:val="28"/>
          <w:szCs w:val="28"/>
        </w:rPr>
      </w:pPr>
      <w:r>
        <w:rPr>
          <w:i/>
          <w:iCs/>
          <w:sz w:val="28"/>
          <w:szCs w:val="28"/>
        </w:rPr>
        <w:t>Giao diện quản lý khoa:</w:t>
      </w:r>
    </w:p>
    <w:p w14:paraId="6755F17B" w14:textId="77777777" w:rsidR="00EE11B0" w:rsidRDefault="00000000">
      <w:pPr>
        <w:rPr>
          <w:b/>
          <w:bCs/>
          <w:sz w:val="28"/>
          <w:szCs w:val="28"/>
        </w:rPr>
      </w:pPr>
      <w:r>
        <w:rPr>
          <w:b/>
          <w:bCs/>
          <w:noProof/>
          <w:sz w:val="28"/>
          <w:szCs w:val="28"/>
        </w:rPr>
        <w:drawing>
          <wp:inline distT="0" distB="0" distL="114300" distR="114300" wp14:anchorId="03E376D2" wp14:editId="48521993">
            <wp:extent cx="5271135" cy="2506345"/>
            <wp:effectExtent l="0" t="0" r="1905" b="8255"/>
            <wp:docPr id="24" name="Picture 24" descr="z4005186297328_5a39fadcd04ba76503bdd01ae4e2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z4005186297328_5a39fadcd04ba76503bdd01ae4e22459"/>
                    <pic:cNvPicPr>
                      <a:picLocks noChangeAspect="1"/>
                    </pic:cNvPicPr>
                  </pic:nvPicPr>
                  <pic:blipFill>
                    <a:blip r:embed="rId77"/>
                    <a:stretch>
                      <a:fillRect/>
                    </a:stretch>
                  </pic:blipFill>
                  <pic:spPr>
                    <a:xfrm>
                      <a:off x="0" y="0"/>
                      <a:ext cx="5271135" cy="2506345"/>
                    </a:xfrm>
                    <a:prstGeom prst="rect">
                      <a:avLst/>
                    </a:prstGeom>
                  </pic:spPr>
                </pic:pic>
              </a:graphicData>
            </a:graphic>
          </wp:inline>
        </w:drawing>
      </w:r>
    </w:p>
    <w:p w14:paraId="671DE6C1" w14:textId="77777777" w:rsidR="00EE11B0" w:rsidRDefault="00000000">
      <w:pPr>
        <w:pStyle w:val="Caption"/>
        <w:jc w:val="center"/>
        <w:rPr>
          <w:rFonts w:ascii="Times New Roman" w:hAnsi="Times New Roman" w:cs="Times New Roman"/>
          <w:b/>
          <w:bCs/>
          <w:sz w:val="28"/>
          <w:szCs w:val="28"/>
        </w:rPr>
      </w:pPr>
      <w:r>
        <w:t xml:space="preserve">Hình ảnh </w:t>
      </w:r>
      <w:fldSimple w:instr=" SEQ Hình_ảnh \* ARABIC ">
        <w:r>
          <w:t>23</w:t>
        </w:r>
      </w:fldSimple>
      <w:r>
        <w:t>.  Giao diện quản lý lớp (danh sách)</w:t>
      </w:r>
    </w:p>
    <w:p w14:paraId="012A699C" w14:textId="77777777" w:rsidR="00EE11B0" w:rsidRDefault="00000000">
      <w:pPr>
        <w:numPr>
          <w:ilvl w:val="2"/>
          <w:numId w:val="29"/>
        </w:numPr>
        <w:rPr>
          <w:b/>
          <w:bCs/>
          <w:sz w:val="28"/>
          <w:szCs w:val="28"/>
        </w:rPr>
      </w:pPr>
      <w:r>
        <w:rPr>
          <w:i/>
          <w:iCs/>
          <w:sz w:val="28"/>
          <w:szCs w:val="28"/>
        </w:rPr>
        <w:t>Giao diện đổi mật khẩu:</w:t>
      </w:r>
    </w:p>
    <w:p w14:paraId="532243F0" w14:textId="77777777" w:rsidR="00EE11B0" w:rsidRDefault="00000000">
      <w:pPr>
        <w:rPr>
          <w:b/>
          <w:bCs/>
          <w:sz w:val="28"/>
          <w:szCs w:val="28"/>
        </w:rPr>
      </w:pPr>
      <w:r>
        <w:rPr>
          <w:b/>
          <w:bCs/>
          <w:noProof/>
          <w:sz w:val="28"/>
          <w:szCs w:val="28"/>
        </w:rPr>
        <w:drawing>
          <wp:inline distT="0" distB="0" distL="114300" distR="114300" wp14:anchorId="10ABFA97" wp14:editId="30B932B2">
            <wp:extent cx="5261610" cy="2237740"/>
            <wp:effectExtent l="0" t="0" r="11430" b="2540"/>
            <wp:docPr id="25" name="Picture 25" descr="z4005186305583_e9e68c22a71f94c445b4796d9e6700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z4005186305583_e9e68c22a71f94c445b4796d9e6700fd"/>
                    <pic:cNvPicPr>
                      <a:picLocks noChangeAspect="1"/>
                    </pic:cNvPicPr>
                  </pic:nvPicPr>
                  <pic:blipFill>
                    <a:blip r:embed="rId78"/>
                    <a:stretch>
                      <a:fillRect/>
                    </a:stretch>
                  </pic:blipFill>
                  <pic:spPr>
                    <a:xfrm>
                      <a:off x="0" y="0"/>
                      <a:ext cx="5261610" cy="2237740"/>
                    </a:xfrm>
                    <a:prstGeom prst="rect">
                      <a:avLst/>
                    </a:prstGeom>
                  </pic:spPr>
                </pic:pic>
              </a:graphicData>
            </a:graphic>
          </wp:inline>
        </w:drawing>
      </w:r>
    </w:p>
    <w:p w14:paraId="649525DA" w14:textId="77777777" w:rsidR="00EE11B0" w:rsidRDefault="00000000">
      <w:pPr>
        <w:pStyle w:val="Caption"/>
        <w:jc w:val="center"/>
        <w:rPr>
          <w:rFonts w:ascii="Times New Roman" w:hAnsi="Times New Roman" w:cs="Times New Roman"/>
          <w:sz w:val="28"/>
          <w:szCs w:val="28"/>
        </w:rPr>
      </w:pPr>
      <w:r>
        <w:t xml:space="preserve">Hình ảnh </w:t>
      </w:r>
      <w:fldSimple w:instr=" SEQ Hình_ảnh \* ARABIC ">
        <w:r>
          <w:t>24</w:t>
        </w:r>
      </w:fldSimple>
      <w:r>
        <w:t>. Giao diện đổi mật khẩu</w:t>
      </w:r>
    </w:p>
    <w:p w14:paraId="48DA156E" w14:textId="77777777" w:rsidR="00EE11B0" w:rsidRDefault="00000000">
      <w:pPr>
        <w:numPr>
          <w:ilvl w:val="2"/>
          <w:numId w:val="29"/>
        </w:numPr>
        <w:rPr>
          <w:b/>
          <w:bCs/>
          <w:sz w:val="28"/>
          <w:szCs w:val="28"/>
        </w:rPr>
      </w:pPr>
      <w:r>
        <w:rPr>
          <w:i/>
          <w:iCs/>
          <w:sz w:val="28"/>
          <w:szCs w:val="28"/>
        </w:rPr>
        <w:lastRenderedPageBreak/>
        <w:t>Giao diện đăng xuất:</w:t>
      </w:r>
    </w:p>
    <w:p w14:paraId="7174F2C0" w14:textId="77777777" w:rsidR="00EE11B0" w:rsidRDefault="00000000">
      <w:pPr>
        <w:rPr>
          <w:b/>
          <w:bCs/>
          <w:sz w:val="28"/>
          <w:szCs w:val="28"/>
        </w:rPr>
      </w:pPr>
      <w:r>
        <w:rPr>
          <w:b/>
          <w:bCs/>
          <w:noProof/>
          <w:sz w:val="28"/>
          <w:szCs w:val="28"/>
        </w:rPr>
        <w:drawing>
          <wp:inline distT="0" distB="0" distL="114300" distR="114300" wp14:anchorId="4BDAA736" wp14:editId="1E4DA693">
            <wp:extent cx="5250815" cy="2472690"/>
            <wp:effectExtent l="0" t="0" r="6985" b="11430"/>
            <wp:docPr id="26" name="Picture 26" descr="z4005186306187_4524e13a77f361f3c2ea1b260139e4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z4005186306187_4524e13a77f361f3c2ea1b260139e42e"/>
                    <pic:cNvPicPr>
                      <a:picLocks noChangeAspect="1"/>
                    </pic:cNvPicPr>
                  </pic:nvPicPr>
                  <pic:blipFill>
                    <a:blip r:embed="rId79"/>
                    <a:stretch>
                      <a:fillRect/>
                    </a:stretch>
                  </pic:blipFill>
                  <pic:spPr>
                    <a:xfrm>
                      <a:off x="0" y="0"/>
                      <a:ext cx="5250815" cy="2472690"/>
                    </a:xfrm>
                    <a:prstGeom prst="rect">
                      <a:avLst/>
                    </a:prstGeom>
                  </pic:spPr>
                </pic:pic>
              </a:graphicData>
            </a:graphic>
          </wp:inline>
        </w:drawing>
      </w:r>
    </w:p>
    <w:p w14:paraId="2E91AF21" w14:textId="77777777" w:rsidR="00EE11B0" w:rsidRDefault="00000000">
      <w:pPr>
        <w:pStyle w:val="Caption"/>
        <w:jc w:val="center"/>
        <w:rPr>
          <w:rFonts w:ascii="Times New Roman" w:hAnsi="Times New Roman" w:cs="Times New Roman"/>
          <w:b/>
          <w:bCs/>
          <w:sz w:val="28"/>
          <w:szCs w:val="28"/>
        </w:rPr>
      </w:pPr>
      <w:r>
        <w:t xml:space="preserve">Hình ảnh </w:t>
      </w:r>
      <w:fldSimple w:instr=" SEQ Hình_ảnh \* ARABIC ">
        <w:r>
          <w:t>25</w:t>
        </w:r>
      </w:fldSimple>
      <w:r>
        <w:t>. Giao diện đăng xuất</w:t>
      </w:r>
    </w:p>
    <w:p w14:paraId="25F856BD" w14:textId="77777777" w:rsidR="00EE11B0" w:rsidRDefault="00000000">
      <w:pPr>
        <w:jc w:val="center"/>
        <w:rPr>
          <w:b/>
          <w:bCs/>
          <w:sz w:val="28"/>
          <w:szCs w:val="28"/>
        </w:rPr>
      </w:pPr>
      <w:r>
        <w:rPr>
          <w:b/>
          <w:bCs/>
          <w:sz w:val="28"/>
          <w:szCs w:val="28"/>
        </w:rPr>
        <w:br w:type="page"/>
      </w:r>
    </w:p>
    <w:p w14:paraId="43244AA8" w14:textId="77777777" w:rsidR="00EE11B0" w:rsidRDefault="00000000">
      <w:pPr>
        <w:jc w:val="center"/>
        <w:outlineLvl w:val="0"/>
        <w:rPr>
          <w:b/>
          <w:bCs/>
          <w:sz w:val="28"/>
          <w:szCs w:val="28"/>
        </w:rPr>
      </w:pPr>
      <w:bookmarkStart w:id="98" w:name="_Toc19005"/>
      <w:r>
        <w:rPr>
          <w:b/>
          <w:bCs/>
          <w:sz w:val="28"/>
          <w:szCs w:val="28"/>
        </w:rPr>
        <w:lastRenderedPageBreak/>
        <w:t>CHƯƠNG 5: KẾT LUẬN</w:t>
      </w:r>
      <w:bookmarkEnd w:id="98"/>
    </w:p>
    <w:p w14:paraId="6250D922" w14:textId="77777777" w:rsidR="00EE11B0" w:rsidRDefault="00000000">
      <w:pPr>
        <w:pStyle w:val="ListParagraph"/>
        <w:numPr>
          <w:ilvl w:val="0"/>
          <w:numId w:val="49"/>
        </w:numPr>
        <w:ind w:left="0"/>
        <w:outlineLvl w:val="0"/>
        <w:rPr>
          <w:b/>
          <w:sz w:val="28"/>
          <w:szCs w:val="28"/>
        </w:rPr>
      </w:pPr>
      <w:bookmarkStart w:id="99" w:name="_Toc329"/>
      <w:r>
        <w:rPr>
          <w:b/>
          <w:sz w:val="28"/>
          <w:szCs w:val="28"/>
        </w:rPr>
        <w:t>Kết quả đạt được:</w:t>
      </w:r>
      <w:bookmarkEnd w:id="99"/>
    </w:p>
    <w:p w14:paraId="52A6DFD7" w14:textId="77777777" w:rsidR="00EE11B0" w:rsidRDefault="00000000">
      <w:pPr>
        <w:pStyle w:val="ListParagraph"/>
        <w:ind w:left="422" w:hangingChars="150" w:hanging="422"/>
        <w:rPr>
          <w:bCs/>
          <w:sz w:val="28"/>
          <w:szCs w:val="28"/>
        </w:rPr>
      </w:pPr>
      <w:r>
        <w:rPr>
          <w:b/>
          <w:sz w:val="28"/>
          <w:szCs w:val="28"/>
        </w:rPr>
        <w:tab/>
        <w:t>-</w:t>
      </w:r>
      <w:r>
        <w:rPr>
          <w:bCs/>
          <w:sz w:val="28"/>
          <w:szCs w:val="28"/>
        </w:rPr>
        <w:t xml:space="preserve"> Về cơ bản đã hoàn thành được yêu cầu của bài toán, phân tích và thiết kế hệ thống nhận diện khuôn mặt.</w:t>
      </w:r>
    </w:p>
    <w:p w14:paraId="66E629EC" w14:textId="77777777" w:rsidR="00EE11B0" w:rsidRDefault="00000000">
      <w:pPr>
        <w:pStyle w:val="ListParagraph"/>
        <w:ind w:left="420" w:hangingChars="150" w:hanging="420"/>
        <w:rPr>
          <w:bCs/>
          <w:sz w:val="28"/>
          <w:szCs w:val="28"/>
        </w:rPr>
      </w:pPr>
      <w:r>
        <w:rPr>
          <w:bCs/>
          <w:sz w:val="28"/>
          <w:szCs w:val="28"/>
        </w:rPr>
        <w:tab/>
        <w:t>- Đã hoàn thành đúng tiến độ yêu cầu.</w:t>
      </w:r>
    </w:p>
    <w:p w14:paraId="26E33560" w14:textId="77777777" w:rsidR="00EE11B0" w:rsidRDefault="00000000">
      <w:pPr>
        <w:pStyle w:val="ListParagraph"/>
        <w:ind w:left="420" w:hangingChars="150" w:hanging="420"/>
        <w:rPr>
          <w:bCs/>
          <w:sz w:val="28"/>
          <w:szCs w:val="28"/>
        </w:rPr>
      </w:pPr>
      <w:r>
        <w:rPr>
          <w:bCs/>
          <w:sz w:val="28"/>
          <w:szCs w:val="28"/>
        </w:rPr>
        <w:tab/>
        <w:t>- Về mặt giao diện, đơn giản, dễ sử dụng, không cầu kì.</w:t>
      </w:r>
    </w:p>
    <w:p w14:paraId="75837A44" w14:textId="77777777" w:rsidR="00EE11B0" w:rsidRDefault="00000000">
      <w:pPr>
        <w:pStyle w:val="ListParagraph"/>
        <w:ind w:left="420" w:hangingChars="150" w:hanging="420"/>
        <w:rPr>
          <w:bCs/>
          <w:sz w:val="28"/>
          <w:szCs w:val="28"/>
        </w:rPr>
      </w:pPr>
      <w:r>
        <w:rPr>
          <w:bCs/>
          <w:sz w:val="28"/>
          <w:szCs w:val="28"/>
        </w:rPr>
        <w:tab/>
        <w:t>- Về mặt người dùng, dễ tiếp cận, dễ hiểu.</w:t>
      </w:r>
    </w:p>
    <w:p w14:paraId="4FF66D1A" w14:textId="77777777" w:rsidR="00EE11B0" w:rsidRDefault="00000000">
      <w:pPr>
        <w:pStyle w:val="ListParagraph"/>
        <w:ind w:left="420"/>
        <w:rPr>
          <w:b/>
          <w:sz w:val="28"/>
          <w:szCs w:val="28"/>
        </w:rPr>
      </w:pPr>
      <w:r>
        <w:rPr>
          <w:bCs/>
          <w:sz w:val="28"/>
          <w:szCs w:val="28"/>
        </w:rPr>
        <w:t>- Về mặt quản trị, có các chức năng thêm sửa xóa cơ bản để trợ giúp trong việc quản lý nhận dạng.</w:t>
      </w:r>
      <w:r>
        <w:rPr>
          <w:b/>
          <w:sz w:val="28"/>
          <w:szCs w:val="28"/>
        </w:rPr>
        <w:tab/>
      </w:r>
    </w:p>
    <w:p w14:paraId="3BC45596" w14:textId="77777777" w:rsidR="00EE11B0" w:rsidRDefault="00000000">
      <w:pPr>
        <w:numPr>
          <w:ilvl w:val="0"/>
          <w:numId w:val="49"/>
        </w:numPr>
        <w:outlineLvl w:val="0"/>
        <w:rPr>
          <w:b/>
          <w:sz w:val="28"/>
          <w:szCs w:val="28"/>
        </w:rPr>
      </w:pPr>
      <w:bookmarkStart w:id="100" w:name="_Toc9372"/>
      <w:r>
        <w:rPr>
          <w:b/>
          <w:sz w:val="28"/>
          <w:szCs w:val="28"/>
        </w:rPr>
        <w:t>Hướng phát triển:</w:t>
      </w:r>
      <w:bookmarkEnd w:id="100"/>
    </w:p>
    <w:p w14:paraId="76143ED8" w14:textId="77777777" w:rsidR="00EE11B0" w:rsidRDefault="00000000">
      <w:pPr>
        <w:ind w:left="420"/>
        <w:rPr>
          <w:bCs/>
          <w:sz w:val="28"/>
          <w:szCs w:val="28"/>
        </w:rPr>
      </w:pPr>
      <w:r>
        <w:rPr>
          <w:b/>
          <w:sz w:val="28"/>
          <w:szCs w:val="28"/>
        </w:rPr>
        <w:t xml:space="preserve">- </w:t>
      </w:r>
      <w:r>
        <w:rPr>
          <w:bCs/>
          <w:sz w:val="28"/>
          <w:szCs w:val="28"/>
        </w:rPr>
        <w:t>Hệ thống nhận dạng chính xác hơn.</w:t>
      </w:r>
    </w:p>
    <w:p w14:paraId="01BBDF21" w14:textId="77777777" w:rsidR="00EE11B0" w:rsidRDefault="00000000">
      <w:pPr>
        <w:ind w:left="420"/>
        <w:rPr>
          <w:bCs/>
          <w:sz w:val="28"/>
          <w:szCs w:val="28"/>
        </w:rPr>
      </w:pPr>
      <w:r>
        <w:rPr>
          <w:bCs/>
          <w:sz w:val="28"/>
          <w:szCs w:val="28"/>
        </w:rPr>
        <w:t>- Đồng bộ dữ liệu với kho dữ liệu có sẵn.</w:t>
      </w:r>
    </w:p>
    <w:p w14:paraId="1F6BB5CE" w14:textId="77777777" w:rsidR="00EE11B0" w:rsidRDefault="00000000">
      <w:pPr>
        <w:ind w:left="420"/>
        <w:rPr>
          <w:bCs/>
          <w:sz w:val="28"/>
          <w:szCs w:val="28"/>
        </w:rPr>
      </w:pPr>
      <w:r>
        <w:rPr>
          <w:bCs/>
          <w:sz w:val="28"/>
          <w:szCs w:val="28"/>
        </w:rPr>
        <w:t>- Tăng tốc độ nhận dạng.</w:t>
      </w:r>
    </w:p>
    <w:p w14:paraId="022A57E4" w14:textId="77777777" w:rsidR="00EE11B0" w:rsidRDefault="00000000">
      <w:pPr>
        <w:ind w:left="420"/>
        <w:rPr>
          <w:bCs/>
          <w:sz w:val="28"/>
          <w:szCs w:val="28"/>
        </w:rPr>
      </w:pPr>
      <w:r>
        <w:rPr>
          <w:bCs/>
          <w:sz w:val="28"/>
          <w:szCs w:val="28"/>
        </w:rPr>
        <w:t>- Tăng tầm nhận dạng.</w:t>
      </w:r>
    </w:p>
    <w:p w14:paraId="2D7A64DA" w14:textId="77777777" w:rsidR="00EE11B0" w:rsidRDefault="00000000">
      <w:pPr>
        <w:ind w:left="420"/>
        <w:rPr>
          <w:bCs/>
          <w:sz w:val="28"/>
          <w:szCs w:val="28"/>
        </w:rPr>
      </w:pPr>
      <w:r>
        <w:rPr>
          <w:bCs/>
          <w:sz w:val="28"/>
          <w:szCs w:val="28"/>
        </w:rPr>
        <w:t>- Phát triển thành app và có thể quản lý ở bất cứ đâu.</w:t>
      </w:r>
    </w:p>
    <w:p w14:paraId="4B7BBA51" w14:textId="77777777" w:rsidR="00EE11B0" w:rsidRDefault="00000000">
      <w:pPr>
        <w:rPr>
          <w:b/>
          <w:bCs/>
          <w:sz w:val="28"/>
          <w:szCs w:val="28"/>
        </w:rPr>
      </w:pPr>
      <w:r>
        <w:rPr>
          <w:b/>
          <w:bCs/>
          <w:sz w:val="28"/>
          <w:szCs w:val="28"/>
        </w:rPr>
        <w:br w:type="page"/>
      </w:r>
    </w:p>
    <w:p w14:paraId="64A78BF7" w14:textId="77777777" w:rsidR="00EE11B0" w:rsidRDefault="00000000">
      <w:pPr>
        <w:jc w:val="center"/>
        <w:rPr>
          <w:b/>
          <w:bCs/>
          <w:sz w:val="28"/>
          <w:szCs w:val="28"/>
        </w:rPr>
      </w:pPr>
      <w:r>
        <w:rPr>
          <w:b/>
          <w:bCs/>
          <w:sz w:val="28"/>
          <w:szCs w:val="28"/>
        </w:rPr>
        <w:lastRenderedPageBreak/>
        <w:t>TÀI LIỆU THAM KHẢO</w:t>
      </w:r>
    </w:p>
    <w:p w14:paraId="0AB17B12" w14:textId="77777777" w:rsidR="00EE11B0" w:rsidRDefault="00EE11B0">
      <w:pPr>
        <w:jc w:val="center"/>
        <w:rPr>
          <w:b/>
          <w:bCs/>
          <w:sz w:val="28"/>
          <w:szCs w:val="28"/>
        </w:rPr>
      </w:pPr>
    </w:p>
    <w:p w14:paraId="55CB0A13" w14:textId="77777777" w:rsidR="00EE11B0" w:rsidRDefault="00000000">
      <w:pPr>
        <w:pStyle w:val="NormalWeb"/>
        <w:numPr>
          <w:ilvl w:val="0"/>
          <w:numId w:val="50"/>
        </w:numPr>
        <w:spacing w:beforeAutospacing="0" w:afterAutospacing="0" w:line="480" w:lineRule="auto"/>
        <w:ind w:left="720" w:hanging="720"/>
      </w:pPr>
      <w:r>
        <w:t xml:space="preserve">Thanh T. (2021, July 29). </w:t>
      </w:r>
      <w:r>
        <w:rPr>
          <w:i/>
          <w:iCs/>
        </w:rPr>
        <w:t>OpenCV là gì? OpenCV được sử dụng để làm gì?</w:t>
      </w:r>
      <w:r>
        <w:t xml:space="preserve"> Tài Liệu Hướng Dẫn Và Tối Ưu Dịch Vụ. </w:t>
      </w:r>
      <w:hyperlink r:id="rId80" w:history="1">
        <w:r>
          <w:rPr>
            <w:rStyle w:val="Hyperlink"/>
          </w:rPr>
          <w:t>https://wiki.tino.org/opencv-la-gi/</w:t>
        </w:r>
      </w:hyperlink>
    </w:p>
    <w:p w14:paraId="694E5F01" w14:textId="77777777" w:rsidR="00EE11B0" w:rsidRDefault="00000000">
      <w:pPr>
        <w:pStyle w:val="NormalWeb"/>
        <w:numPr>
          <w:ilvl w:val="0"/>
          <w:numId w:val="50"/>
        </w:numPr>
        <w:spacing w:beforeAutospacing="0" w:afterAutospacing="0" w:line="480" w:lineRule="auto"/>
        <w:ind w:left="720" w:hanging="720"/>
      </w:pPr>
      <w:r>
        <w:t xml:space="preserve">Wikipedia contributors. (2022c, December 10). </w:t>
      </w:r>
      <w:r>
        <w:rPr>
          <w:i/>
          <w:iCs/>
        </w:rPr>
        <w:t>HTML</w:t>
      </w:r>
      <w:r>
        <w:t>. https://vi.wikipedia.org/wiki/HTML</w:t>
      </w:r>
    </w:p>
    <w:p w14:paraId="7E9F9CF9" w14:textId="77777777" w:rsidR="00EE11B0" w:rsidRDefault="00000000">
      <w:pPr>
        <w:pStyle w:val="NormalWeb"/>
        <w:numPr>
          <w:ilvl w:val="0"/>
          <w:numId w:val="50"/>
        </w:numPr>
        <w:spacing w:beforeAutospacing="0" w:afterAutospacing="0" w:line="480" w:lineRule="auto"/>
        <w:ind w:left="720" w:hanging="720"/>
      </w:pPr>
      <w:r>
        <w:t xml:space="preserve">Wikipedia contributors. (2022b, October 13). </w:t>
      </w:r>
      <w:r>
        <w:rPr>
          <w:i/>
          <w:iCs/>
        </w:rPr>
        <w:t>CSS</w:t>
      </w:r>
      <w:r>
        <w:t>. https://vi.wikipedia.org/wiki/CSS</w:t>
      </w:r>
    </w:p>
    <w:p w14:paraId="4C560713" w14:textId="77777777" w:rsidR="00EE11B0" w:rsidRDefault="00000000">
      <w:pPr>
        <w:pStyle w:val="NormalWeb"/>
        <w:numPr>
          <w:ilvl w:val="0"/>
          <w:numId w:val="50"/>
        </w:numPr>
        <w:spacing w:beforeAutospacing="0" w:afterAutospacing="0" w:line="480" w:lineRule="auto"/>
        <w:ind w:left="720" w:hanging="720"/>
      </w:pPr>
      <w:r>
        <w:t xml:space="preserve">Wikipedia contributors. (2022a, August 27). </w:t>
      </w:r>
      <w:r>
        <w:rPr>
          <w:i/>
          <w:iCs/>
        </w:rPr>
        <w:t>Bootstrap</w:t>
      </w:r>
      <w:r>
        <w:t>. https://vi.wikipedia.org/wiki/Bootstrap</w:t>
      </w:r>
    </w:p>
    <w:p w14:paraId="1B5A3F3E" w14:textId="77777777" w:rsidR="00EE11B0" w:rsidRDefault="00000000">
      <w:pPr>
        <w:pStyle w:val="NormalWeb"/>
        <w:numPr>
          <w:ilvl w:val="0"/>
          <w:numId w:val="50"/>
        </w:numPr>
        <w:spacing w:beforeAutospacing="0" w:afterAutospacing="0" w:line="480" w:lineRule="auto"/>
        <w:ind w:left="720" w:hanging="720"/>
      </w:pPr>
      <w:r>
        <w:t xml:space="preserve">Trần, Q. (2023, January 2). </w:t>
      </w:r>
      <w:r>
        <w:rPr>
          <w:i/>
          <w:iCs/>
        </w:rPr>
        <w:t>MediaPipe: Live ML Solutions và ứng dụng vẽ bằng Hands Gestures</w:t>
      </w:r>
      <w:r>
        <w:t>. Viblo. https://viblo.asia/p/mediapipe-live-ml-solutions-va-ung-dung-ve-bang-hands-gestures-gAm5ymOV5db</w:t>
      </w:r>
    </w:p>
    <w:p w14:paraId="7038F11B" w14:textId="77777777" w:rsidR="00EE11B0" w:rsidRDefault="00000000">
      <w:pPr>
        <w:pStyle w:val="NormalWeb"/>
        <w:numPr>
          <w:ilvl w:val="0"/>
          <w:numId w:val="50"/>
        </w:numPr>
        <w:spacing w:beforeAutospacing="0" w:afterAutospacing="0" w:line="480" w:lineRule="auto"/>
        <w:ind w:left="720" w:hanging="720"/>
      </w:pPr>
      <w:r>
        <w:t xml:space="preserve">Wikipedia contributors. (2023, January 1). </w:t>
      </w:r>
      <w:r>
        <w:rPr>
          <w:i/>
          <w:iCs/>
        </w:rPr>
        <w:t>Python (ngôn ngữ lập trình)</w:t>
      </w:r>
      <w:r>
        <w:t>. https://vi.wikipedia.org/wiki/Python_(ng%C3%B4n_ng%E1%BB%AF_l%E1%BA%ADp_tr%C3%ACnh)</w:t>
      </w:r>
    </w:p>
    <w:p w14:paraId="538692DE" w14:textId="77777777" w:rsidR="00EE11B0" w:rsidRDefault="00000000">
      <w:pPr>
        <w:pStyle w:val="NormalWeb"/>
        <w:numPr>
          <w:ilvl w:val="0"/>
          <w:numId w:val="50"/>
        </w:numPr>
        <w:spacing w:beforeAutospacing="0" w:afterAutospacing="0" w:line="480" w:lineRule="auto"/>
        <w:ind w:left="720" w:hanging="720"/>
      </w:pPr>
      <w:r>
        <w:rPr>
          <w:i/>
          <w:iCs/>
        </w:rPr>
        <w:t>Lập trình web với Django? Django là gì? Tại sao lại dùng Django Framework?</w:t>
      </w:r>
      <w:r>
        <w:t xml:space="preserve"> (n.d.). https://niithanoi.edu.vn/django-la-gi.html</w:t>
      </w:r>
    </w:p>
    <w:p w14:paraId="6CBD2470" w14:textId="77777777" w:rsidR="00EE11B0" w:rsidRDefault="00000000">
      <w:pPr>
        <w:pStyle w:val="NormalWeb"/>
        <w:numPr>
          <w:ilvl w:val="0"/>
          <w:numId w:val="50"/>
        </w:numPr>
        <w:spacing w:beforeAutospacing="0" w:afterAutospacing="0" w:line="480" w:lineRule="auto"/>
        <w:ind w:left="720" w:hanging="720"/>
        <w:rPr>
          <w:sz w:val="28"/>
          <w:szCs w:val="28"/>
        </w:rPr>
      </w:pPr>
      <w:r>
        <w:t xml:space="preserve">Blog, T. (2022, July 5). </w:t>
      </w:r>
      <w:r>
        <w:rPr>
          <w:i/>
          <w:iCs/>
        </w:rPr>
        <w:t>Thuật toán CNN là gì? Cấu trúc mạng Convolutional Neural Network</w:t>
      </w:r>
      <w:r>
        <w:t>. TopDev. https://topdev.vn/blog/thuat-toan-cnn-convolutional-neural-network/</w:t>
      </w:r>
    </w:p>
    <w:sectPr w:rsidR="00EE11B0" w:rsidSect="00F24D54">
      <w:headerReference w:type="default" r:id="rId81"/>
      <w:footerReference w:type="default" r:id="rId82"/>
      <w:pgSz w:w="11906" w:h="16838"/>
      <w:pgMar w:top="1440" w:right="1800" w:bottom="1440" w:left="1800" w:header="720" w:footer="720" w:gutter="0"/>
      <w:pgBorders w:display="firstPage" w:offsetFrom="page">
        <w:top w:val="twistedLines1" w:sz="20" w:space="24" w:color="auto"/>
        <w:left w:val="twistedLines1" w:sz="20" w:space="31" w:color="auto"/>
        <w:bottom w:val="twistedLines1" w:sz="20" w:space="24" w:color="auto"/>
        <w:right w:val="twistedLines1" w:sz="20"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88F38" w14:textId="77777777" w:rsidR="00CB3B5D" w:rsidRDefault="00CB3B5D">
      <w:pPr>
        <w:spacing w:line="240" w:lineRule="auto"/>
      </w:pPr>
      <w:r>
        <w:separator/>
      </w:r>
    </w:p>
  </w:endnote>
  <w:endnote w:type="continuationSeparator" w:id="0">
    <w:p w14:paraId="4F88FCF2" w14:textId="77777777" w:rsidR="00CB3B5D" w:rsidRDefault="00CB3B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RobotoBold">
    <w:altName w:val="Segoe Print"/>
    <w:charset w:val="00"/>
    <w:family w:val="auto"/>
    <w:pitch w:val="default"/>
  </w:font>
  <w:font w:name="Roboto">
    <w:panose1 w:val="02000000000000000000"/>
    <w:charset w:val="00"/>
    <w:family w:val="auto"/>
    <w:pitch w:val="variable"/>
    <w:sig w:usb0="E00002FF" w:usb1="5000205B" w:usb2="00000020"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90EE5" w14:textId="77777777" w:rsidR="00EE11B0" w:rsidRDefault="00000000">
    <w:pPr>
      <w:pStyle w:val="Footer"/>
    </w:pPr>
    <w:r>
      <w:rPr>
        <w:noProof/>
      </w:rPr>
      <mc:AlternateContent>
        <mc:Choice Requires="wps">
          <w:drawing>
            <wp:anchor distT="0" distB="0" distL="114300" distR="114300" simplePos="0" relativeHeight="251657216" behindDoc="0" locked="0" layoutInCell="1" allowOverlap="1" wp14:anchorId="1E230070" wp14:editId="3FD48322">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7AB9B48" w14:textId="77777777" w:rsidR="00EE11B0"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230070" id="_x0000_t202" coordsize="21600,21600" o:spt="202" path="m,l,21600r21600,l21600,xe">
              <v:stroke joinstyle="miter"/>
              <v:path gradientshapeok="t" o:connecttype="rect"/>
            </v:shapetype>
            <v:shape id="Text Box 29"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7AB9B48" w14:textId="77777777" w:rsidR="00EE11B0"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47C26" w14:textId="77777777" w:rsidR="00CB3B5D" w:rsidRDefault="00CB3B5D">
      <w:r>
        <w:separator/>
      </w:r>
    </w:p>
  </w:footnote>
  <w:footnote w:type="continuationSeparator" w:id="0">
    <w:p w14:paraId="6EE6ABFC" w14:textId="77777777" w:rsidR="00CB3B5D" w:rsidRDefault="00CB3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0DD51" w14:textId="5A3461A2" w:rsidR="00EE11B0" w:rsidRPr="00091238" w:rsidRDefault="00091238">
    <w:pPr>
      <w:pStyle w:val="Header"/>
      <w:rPr>
        <w:color w:val="767171" w:themeColor="background2" w:themeShade="80"/>
      </w:rPr>
    </w:pPr>
    <w:r w:rsidRPr="00091238">
      <w:rPr>
        <w:color w:val="767171" w:themeColor="background2" w:themeShade="80"/>
      </w:rPr>
      <w:t>ĐỒ ÁN TỐT NGHIỆP</w:t>
    </w:r>
    <w:r w:rsidR="006836D5">
      <w:rPr>
        <w:color w:val="767171" w:themeColor="background2" w:themeShade="80"/>
      </w:rPr>
      <w:t xml:space="preserve"> </w:t>
    </w:r>
    <w:r w:rsidR="00000000" w:rsidRPr="00091238">
      <w:rPr>
        <w:color w:val="767171" w:themeColor="background2" w:themeShade="80"/>
      </w:rPr>
      <w:t>| Ngô Duy Hưng - Võ Thanh Nhật - Lê Lợi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C226B5"/>
    <w:multiLevelType w:val="multilevel"/>
    <w:tmpl w:val="84C226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7ECDA98"/>
    <w:multiLevelType w:val="multilevel"/>
    <w:tmpl w:val="97ECDA9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D6E5D07"/>
    <w:multiLevelType w:val="multilevel"/>
    <w:tmpl w:val="AD6E5D07"/>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B2113B95"/>
    <w:multiLevelType w:val="singleLevel"/>
    <w:tmpl w:val="B2113B95"/>
    <w:lvl w:ilvl="0">
      <w:start w:val="1"/>
      <w:numFmt w:val="lowerLetter"/>
      <w:suff w:val="space"/>
      <w:lvlText w:val="%1."/>
      <w:lvlJc w:val="left"/>
      <w:pPr>
        <w:ind w:left="420"/>
      </w:pPr>
      <w:rPr>
        <w:rFonts w:hint="default"/>
        <w:b/>
        <w:bCs/>
      </w:rPr>
    </w:lvl>
  </w:abstractNum>
  <w:abstractNum w:abstractNumId="4" w15:restartNumberingAfterBreak="0">
    <w:nsid w:val="C4620425"/>
    <w:multiLevelType w:val="multilevel"/>
    <w:tmpl w:val="C4620425"/>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CBBDCCF4"/>
    <w:multiLevelType w:val="singleLevel"/>
    <w:tmpl w:val="CBBDCCF4"/>
    <w:lvl w:ilvl="0">
      <w:start w:val="1"/>
      <w:numFmt w:val="lowerLetter"/>
      <w:suff w:val="space"/>
      <w:lvlText w:val="%1."/>
      <w:lvlJc w:val="left"/>
      <w:rPr>
        <w:rFonts w:hint="default"/>
        <w:b/>
        <w:bCs/>
        <w:i w:val="0"/>
        <w:iCs w:val="0"/>
      </w:rPr>
    </w:lvl>
  </w:abstractNum>
  <w:abstractNum w:abstractNumId="6" w15:restartNumberingAfterBreak="0">
    <w:nsid w:val="D0B4F925"/>
    <w:multiLevelType w:val="singleLevel"/>
    <w:tmpl w:val="AD1827D4"/>
    <w:lvl w:ilvl="0">
      <w:start w:val="1"/>
      <w:numFmt w:val="bullet"/>
      <w:lvlText w:val=""/>
      <w:lvlJc w:val="left"/>
      <w:pPr>
        <w:ind w:left="780" w:hanging="360"/>
      </w:pPr>
      <w:rPr>
        <w:rFonts w:ascii="Wingdings" w:hAnsi="Wingdings" w:hint="default"/>
      </w:rPr>
    </w:lvl>
  </w:abstractNum>
  <w:abstractNum w:abstractNumId="7" w15:restartNumberingAfterBreak="0">
    <w:nsid w:val="E1ECE655"/>
    <w:multiLevelType w:val="singleLevel"/>
    <w:tmpl w:val="E1ECE655"/>
    <w:lvl w:ilvl="0">
      <w:start w:val="1"/>
      <w:numFmt w:val="decimal"/>
      <w:suff w:val="space"/>
      <w:lvlText w:val="%1."/>
      <w:lvlJc w:val="left"/>
    </w:lvl>
  </w:abstractNum>
  <w:abstractNum w:abstractNumId="8" w15:restartNumberingAfterBreak="0">
    <w:nsid w:val="E43C443F"/>
    <w:multiLevelType w:val="singleLevel"/>
    <w:tmpl w:val="E43C443F"/>
    <w:lvl w:ilvl="0">
      <w:start w:val="1"/>
      <w:numFmt w:val="decimal"/>
      <w:suff w:val="space"/>
      <w:lvlText w:val="%1."/>
      <w:lvlJc w:val="left"/>
    </w:lvl>
  </w:abstractNum>
  <w:abstractNum w:abstractNumId="9" w15:restartNumberingAfterBreak="0">
    <w:nsid w:val="EB3E2A4D"/>
    <w:multiLevelType w:val="singleLevel"/>
    <w:tmpl w:val="EB3E2A4D"/>
    <w:lvl w:ilvl="0">
      <w:start w:val="1"/>
      <w:numFmt w:val="decimal"/>
      <w:suff w:val="space"/>
      <w:lvlText w:val="%1."/>
      <w:lvlJc w:val="left"/>
    </w:lvl>
  </w:abstractNum>
  <w:abstractNum w:abstractNumId="10" w15:restartNumberingAfterBreak="0">
    <w:nsid w:val="ED675E61"/>
    <w:multiLevelType w:val="singleLevel"/>
    <w:tmpl w:val="ED675E61"/>
    <w:lvl w:ilvl="0">
      <w:start w:val="1"/>
      <w:numFmt w:val="lowerLetter"/>
      <w:suff w:val="space"/>
      <w:lvlText w:val="%1."/>
      <w:lvlJc w:val="left"/>
      <w:rPr>
        <w:rFonts w:hint="default"/>
        <w:i/>
        <w:iCs/>
      </w:rPr>
    </w:lvl>
  </w:abstractNum>
  <w:abstractNum w:abstractNumId="11" w15:restartNumberingAfterBreak="0">
    <w:nsid w:val="EEB98757"/>
    <w:multiLevelType w:val="multilevel"/>
    <w:tmpl w:val="7B72538E"/>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Times New Roman" w:hAnsi="Times New Roman" w:cs="Times New Roman" w:hint="default"/>
      </w:rPr>
    </w:lvl>
    <w:lvl w:ilvl="2">
      <w:start w:val="1"/>
      <w:numFmt w:val="bullet"/>
      <w:lvlText w:val="+"/>
      <w:lvlJc w:val="left"/>
      <w:pPr>
        <w:tabs>
          <w:tab w:val="left" w:pos="1260"/>
        </w:tabs>
        <w:ind w:left="2100" w:hanging="420"/>
      </w:pPr>
      <w:rPr>
        <w:rFonts w:ascii="Times New Roman" w:hAnsi="Times New Roman" w:cs="Times New Roman"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12" w15:restartNumberingAfterBreak="0">
    <w:nsid w:val="F0411154"/>
    <w:multiLevelType w:val="singleLevel"/>
    <w:tmpl w:val="F0411154"/>
    <w:lvl w:ilvl="0">
      <w:start w:val="1"/>
      <w:numFmt w:val="decimal"/>
      <w:suff w:val="space"/>
      <w:lvlText w:val="%1."/>
      <w:lvlJc w:val="left"/>
    </w:lvl>
  </w:abstractNum>
  <w:abstractNum w:abstractNumId="13" w15:restartNumberingAfterBreak="0">
    <w:nsid w:val="F0A91E6B"/>
    <w:multiLevelType w:val="multilevel"/>
    <w:tmpl w:val="F0A91E6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FAEA7F76"/>
    <w:multiLevelType w:val="multilevel"/>
    <w:tmpl w:val="03588802"/>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Arial" w:hAnsi="Arial" w:cs="Arial" w:hint="default"/>
      </w:rPr>
    </w:lvl>
    <w:lvl w:ilvl="2">
      <w:start w:val="1"/>
      <w:numFmt w:val="bullet"/>
      <w:lvlText w:val="+"/>
      <w:lvlJc w:val="left"/>
      <w:pPr>
        <w:tabs>
          <w:tab w:val="left" w:pos="1260"/>
        </w:tabs>
        <w:ind w:left="2100" w:hanging="420"/>
      </w:pPr>
      <w:rPr>
        <w:rFonts w:ascii="Times New Roman" w:hAnsi="Times New Roman" w:cs="Times New Roman"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15" w15:restartNumberingAfterBreak="0">
    <w:nsid w:val="FC2A9E8B"/>
    <w:multiLevelType w:val="singleLevel"/>
    <w:tmpl w:val="FC2A9E8B"/>
    <w:lvl w:ilvl="0">
      <w:start w:val="1"/>
      <w:numFmt w:val="decimal"/>
      <w:suff w:val="space"/>
      <w:lvlText w:val="%1."/>
      <w:lvlJc w:val="left"/>
    </w:lvl>
  </w:abstractNum>
  <w:abstractNum w:abstractNumId="16" w15:restartNumberingAfterBreak="0">
    <w:nsid w:val="FEB8792B"/>
    <w:multiLevelType w:val="multilevel"/>
    <w:tmpl w:val="FEB8792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8"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19"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20"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21"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22"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23"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24"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25"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26"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27" w15:restartNumberingAfterBreak="0">
    <w:nsid w:val="037A6224"/>
    <w:multiLevelType w:val="multilevel"/>
    <w:tmpl w:val="037A622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0F421C3B"/>
    <w:multiLevelType w:val="multilevel"/>
    <w:tmpl w:val="C6FAF67E"/>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113A077B"/>
    <w:multiLevelType w:val="singleLevel"/>
    <w:tmpl w:val="113A077B"/>
    <w:lvl w:ilvl="0">
      <w:start w:val="1"/>
      <w:numFmt w:val="lowerLetter"/>
      <w:suff w:val="space"/>
      <w:lvlText w:val="%1."/>
      <w:lvlJc w:val="left"/>
      <w:pPr>
        <w:ind w:left="420"/>
      </w:pPr>
      <w:rPr>
        <w:rFonts w:hint="default"/>
        <w:b/>
        <w:bCs/>
      </w:rPr>
    </w:lvl>
  </w:abstractNum>
  <w:abstractNum w:abstractNumId="30" w15:restartNumberingAfterBreak="0">
    <w:nsid w:val="13B3272B"/>
    <w:multiLevelType w:val="multilevel"/>
    <w:tmpl w:val="13B3272B"/>
    <w:lvl w:ilvl="0">
      <w:start w:val="1"/>
      <w:numFmt w:val="lowerLetter"/>
      <w:suff w:val="space"/>
      <w:lvlText w:val="%1."/>
      <w:lvlJc w:val="left"/>
      <w:pPr>
        <w:ind w:left="420"/>
      </w:pPr>
      <w:rPr>
        <w:rFonts w:hint="default"/>
        <w:b/>
        <w:bCs/>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b w:val="0"/>
        <w:bCs w:val="0"/>
        <w:i/>
        <w:iCs/>
        <w:sz w:val="28"/>
        <w:szCs w:val="28"/>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1" w15:restartNumberingAfterBreak="0">
    <w:nsid w:val="195B3B81"/>
    <w:multiLevelType w:val="singleLevel"/>
    <w:tmpl w:val="195B3B81"/>
    <w:lvl w:ilvl="0">
      <w:start w:val="1"/>
      <w:numFmt w:val="decimal"/>
      <w:suff w:val="space"/>
      <w:lvlText w:val="%1."/>
      <w:lvlJc w:val="left"/>
    </w:lvl>
  </w:abstractNum>
  <w:abstractNum w:abstractNumId="32" w15:restartNumberingAfterBreak="0">
    <w:nsid w:val="1C30A74B"/>
    <w:multiLevelType w:val="multilevel"/>
    <w:tmpl w:val="1C30A74B"/>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Arial" w:hAnsi="Arial" w:cs="Arial"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33" w15:restartNumberingAfterBreak="0">
    <w:nsid w:val="239B82A6"/>
    <w:multiLevelType w:val="singleLevel"/>
    <w:tmpl w:val="239B82A6"/>
    <w:lvl w:ilvl="0">
      <w:start w:val="1"/>
      <w:numFmt w:val="bullet"/>
      <w:lvlText w:val="­"/>
      <w:lvlJc w:val="left"/>
      <w:pPr>
        <w:tabs>
          <w:tab w:val="left" w:pos="1260"/>
        </w:tabs>
        <w:ind w:left="1260" w:hanging="420"/>
      </w:pPr>
      <w:rPr>
        <w:rFonts w:ascii="Arial" w:hAnsi="Arial" w:cs="Arial" w:hint="default"/>
      </w:rPr>
    </w:lvl>
  </w:abstractNum>
  <w:abstractNum w:abstractNumId="34" w15:restartNumberingAfterBreak="0">
    <w:nsid w:val="24BE4A6C"/>
    <w:multiLevelType w:val="hybridMultilevel"/>
    <w:tmpl w:val="AAF4D236"/>
    <w:lvl w:ilvl="0" w:tplc="0409000B">
      <w:start w:val="1"/>
      <w:numFmt w:val="bullet"/>
      <w:lvlText w:val=""/>
      <w:lvlJc w:val="left"/>
      <w:pPr>
        <w:ind w:left="2640" w:hanging="360"/>
      </w:pPr>
      <w:rPr>
        <w:rFonts w:ascii="Wingdings" w:hAnsi="Wingdings"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35" w15:restartNumberingAfterBreak="0">
    <w:nsid w:val="2E1D5932"/>
    <w:multiLevelType w:val="hybridMultilevel"/>
    <w:tmpl w:val="2572F912"/>
    <w:lvl w:ilvl="0" w:tplc="AD1827D4">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45C2C8B"/>
    <w:multiLevelType w:val="singleLevel"/>
    <w:tmpl w:val="345C2C8B"/>
    <w:lvl w:ilvl="0">
      <w:start w:val="1"/>
      <w:numFmt w:val="decimal"/>
      <w:suff w:val="space"/>
      <w:lvlText w:val="%1."/>
      <w:lvlJc w:val="left"/>
    </w:lvl>
  </w:abstractNum>
  <w:abstractNum w:abstractNumId="37" w15:restartNumberingAfterBreak="0">
    <w:nsid w:val="36B2B81E"/>
    <w:multiLevelType w:val="multilevel"/>
    <w:tmpl w:val="36B2B81E"/>
    <w:lvl w:ilvl="0">
      <w:start w:val="1"/>
      <w:numFmt w:val="low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8" w15:restartNumberingAfterBreak="0">
    <w:nsid w:val="3824FFEF"/>
    <w:multiLevelType w:val="singleLevel"/>
    <w:tmpl w:val="3824FFEF"/>
    <w:lvl w:ilvl="0">
      <w:start w:val="1"/>
      <w:numFmt w:val="lowerLetter"/>
      <w:suff w:val="space"/>
      <w:lvlText w:val="%1."/>
      <w:lvlJc w:val="left"/>
      <w:rPr>
        <w:rFonts w:hint="default"/>
        <w:b/>
        <w:bCs/>
      </w:rPr>
    </w:lvl>
  </w:abstractNum>
  <w:abstractNum w:abstractNumId="39" w15:restartNumberingAfterBreak="0">
    <w:nsid w:val="39520199"/>
    <w:multiLevelType w:val="multilevel"/>
    <w:tmpl w:val="395201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39B47BBA"/>
    <w:multiLevelType w:val="singleLevel"/>
    <w:tmpl w:val="39B47BBA"/>
    <w:lvl w:ilvl="0">
      <w:start w:val="1"/>
      <w:numFmt w:val="lowerLetter"/>
      <w:suff w:val="space"/>
      <w:lvlText w:val="%1."/>
      <w:lvlJc w:val="left"/>
      <w:pPr>
        <w:ind w:left="420"/>
      </w:pPr>
      <w:rPr>
        <w:rFonts w:hint="default"/>
        <w:b/>
        <w:bCs/>
      </w:rPr>
    </w:lvl>
  </w:abstractNum>
  <w:abstractNum w:abstractNumId="41" w15:restartNumberingAfterBreak="0">
    <w:nsid w:val="3C1BFA49"/>
    <w:multiLevelType w:val="multilevel"/>
    <w:tmpl w:val="3C1BFA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3D73C000"/>
    <w:multiLevelType w:val="multilevel"/>
    <w:tmpl w:val="3D73C00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3ED97795"/>
    <w:multiLevelType w:val="multilevel"/>
    <w:tmpl w:val="3ED9779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41701880"/>
    <w:multiLevelType w:val="hybridMultilevel"/>
    <w:tmpl w:val="00A069B8"/>
    <w:lvl w:ilvl="0" w:tplc="AD1827D4">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240F19E"/>
    <w:multiLevelType w:val="multilevel"/>
    <w:tmpl w:val="4240F1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42E9921F"/>
    <w:multiLevelType w:val="multilevel"/>
    <w:tmpl w:val="42E9921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4520D93B"/>
    <w:multiLevelType w:val="multilevel"/>
    <w:tmpl w:val="4520D93B"/>
    <w:lvl w:ilvl="0">
      <w:start w:val="1"/>
      <w:numFmt w:val="decimal"/>
      <w:suff w:val="space"/>
      <w:lvlText w:val="%1."/>
      <w:lvlJc w:val="left"/>
      <w:rPr>
        <w:rFonts w:hint="default"/>
        <w:b/>
        <w:bCs/>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8" w15:restartNumberingAfterBreak="0">
    <w:nsid w:val="4B9FA49B"/>
    <w:multiLevelType w:val="multilevel"/>
    <w:tmpl w:val="4B9FA49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15:restartNumberingAfterBreak="0">
    <w:nsid w:val="5E6CB485"/>
    <w:multiLevelType w:val="multilevel"/>
    <w:tmpl w:val="5E6CB485"/>
    <w:lvl w:ilvl="0">
      <w:start w:val="1"/>
      <w:numFmt w:val="decimal"/>
      <w:suff w:val="space"/>
      <w:lvlText w:val="%1."/>
      <w:lvlJc w:val="left"/>
      <w:rPr>
        <w:rFonts w:hint="default"/>
        <w:b/>
        <w:bCs/>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0" w15:restartNumberingAfterBreak="0">
    <w:nsid w:val="75E206BA"/>
    <w:multiLevelType w:val="multilevel"/>
    <w:tmpl w:val="67F0FF12"/>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Times New Roman" w:hAnsi="Times New Roman" w:cs="Times New Roman" w:hint="default"/>
      </w:rPr>
    </w:lvl>
    <w:lvl w:ilvl="2">
      <w:start w:val="1"/>
      <w:numFmt w:val="bullet"/>
      <w:lvlText w:val="+"/>
      <w:lvlJc w:val="left"/>
      <w:pPr>
        <w:tabs>
          <w:tab w:val="left" w:pos="1260"/>
        </w:tabs>
        <w:ind w:left="2100" w:hanging="420"/>
      </w:pPr>
      <w:rPr>
        <w:rFonts w:ascii="Times New Roman" w:hAnsi="Times New Roman" w:cs="Times New Roman"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51" w15:restartNumberingAfterBreak="0">
    <w:nsid w:val="764DCF76"/>
    <w:multiLevelType w:val="singleLevel"/>
    <w:tmpl w:val="764DCF76"/>
    <w:lvl w:ilvl="0">
      <w:start w:val="1"/>
      <w:numFmt w:val="decimal"/>
      <w:suff w:val="space"/>
      <w:lvlText w:val="%1."/>
      <w:lvlJc w:val="left"/>
    </w:lvl>
  </w:abstractNum>
  <w:abstractNum w:abstractNumId="52" w15:restartNumberingAfterBreak="0">
    <w:nsid w:val="78166D56"/>
    <w:multiLevelType w:val="singleLevel"/>
    <w:tmpl w:val="78166D56"/>
    <w:lvl w:ilvl="0">
      <w:start w:val="1"/>
      <w:numFmt w:val="decimal"/>
      <w:suff w:val="space"/>
      <w:lvlText w:val="%1."/>
      <w:lvlJc w:val="left"/>
      <w:rPr>
        <w:rFonts w:hint="default"/>
        <w:b/>
        <w:bCs/>
      </w:rPr>
    </w:lvl>
  </w:abstractNum>
  <w:abstractNum w:abstractNumId="53" w15:restartNumberingAfterBreak="0">
    <w:nsid w:val="7C674B5D"/>
    <w:multiLevelType w:val="hybridMultilevel"/>
    <w:tmpl w:val="E65CDB94"/>
    <w:lvl w:ilvl="0" w:tplc="AD1827D4">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66519268">
    <w:abstractNumId w:val="26"/>
  </w:num>
  <w:num w:numId="2" w16cid:durableId="1196238700">
    <w:abstractNumId w:val="24"/>
  </w:num>
  <w:num w:numId="3" w16cid:durableId="1365788093">
    <w:abstractNumId w:val="23"/>
  </w:num>
  <w:num w:numId="4" w16cid:durableId="2031756132">
    <w:abstractNumId w:val="22"/>
  </w:num>
  <w:num w:numId="5" w16cid:durableId="685786569">
    <w:abstractNumId w:val="21"/>
  </w:num>
  <w:num w:numId="6" w16cid:durableId="1223449166">
    <w:abstractNumId w:val="25"/>
  </w:num>
  <w:num w:numId="7" w16cid:durableId="849568830">
    <w:abstractNumId w:val="20"/>
  </w:num>
  <w:num w:numId="8" w16cid:durableId="2065136893">
    <w:abstractNumId w:val="19"/>
  </w:num>
  <w:num w:numId="9" w16cid:durableId="1721785930">
    <w:abstractNumId w:val="18"/>
  </w:num>
  <w:num w:numId="10" w16cid:durableId="1023629830">
    <w:abstractNumId w:val="17"/>
  </w:num>
  <w:num w:numId="11" w16cid:durableId="1114522916">
    <w:abstractNumId w:val="52"/>
  </w:num>
  <w:num w:numId="12" w16cid:durableId="1333989679">
    <w:abstractNumId w:val="47"/>
  </w:num>
  <w:num w:numId="13" w16cid:durableId="1653557387">
    <w:abstractNumId w:val="29"/>
  </w:num>
  <w:num w:numId="14" w16cid:durableId="23099487">
    <w:abstractNumId w:val="3"/>
  </w:num>
  <w:num w:numId="15" w16cid:durableId="1625112215">
    <w:abstractNumId w:val="43"/>
  </w:num>
  <w:num w:numId="16" w16cid:durableId="665209492">
    <w:abstractNumId w:val="41"/>
  </w:num>
  <w:num w:numId="17" w16cid:durableId="1409376407">
    <w:abstractNumId w:val="42"/>
  </w:num>
  <w:num w:numId="18" w16cid:durableId="1819495779">
    <w:abstractNumId w:val="48"/>
  </w:num>
  <w:num w:numId="19" w16cid:durableId="2044203963">
    <w:abstractNumId w:val="0"/>
  </w:num>
  <w:num w:numId="20" w16cid:durableId="1849827514">
    <w:abstractNumId w:val="1"/>
  </w:num>
  <w:num w:numId="21" w16cid:durableId="1306004861">
    <w:abstractNumId w:val="45"/>
  </w:num>
  <w:num w:numId="22" w16cid:durableId="820924028">
    <w:abstractNumId w:val="39"/>
  </w:num>
  <w:num w:numId="23" w16cid:durableId="46610029">
    <w:abstractNumId w:val="16"/>
  </w:num>
  <w:num w:numId="24" w16cid:durableId="1901747035">
    <w:abstractNumId w:val="27"/>
  </w:num>
  <w:num w:numId="25" w16cid:durableId="560022601">
    <w:abstractNumId w:val="46"/>
  </w:num>
  <w:num w:numId="26" w16cid:durableId="511535004">
    <w:abstractNumId w:val="40"/>
  </w:num>
  <w:num w:numId="27" w16cid:durableId="425731347">
    <w:abstractNumId w:val="49"/>
  </w:num>
  <w:num w:numId="28" w16cid:durableId="1765295687">
    <w:abstractNumId w:val="38"/>
  </w:num>
  <w:num w:numId="29" w16cid:durableId="1801875612">
    <w:abstractNumId w:val="30"/>
  </w:num>
  <w:num w:numId="30" w16cid:durableId="2131703826">
    <w:abstractNumId w:val="32"/>
  </w:num>
  <w:num w:numId="31" w16cid:durableId="530335841">
    <w:abstractNumId w:val="33"/>
  </w:num>
  <w:num w:numId="32" w16cid:durableId="469903931">
    <w:abstractNumId w:val="15"/>
  </w:num>
  <w:num w:numId="33" w16cid:durableId="95297577">
    <w:abstractNumId w:val="8"/>
  </w:num>
  <w:num w:numId="34" w16cid:durableId="1093283031">
    <w:abstractNumId w:val="36"/>
  </w:num>
  <w:num w:numId="35" w16cid:durableId="600260072">
    <w:abstractNumId w:val="12"/>
  </w:num>
  <w:num w:numId="36" w16cid:durableId="946081302">
    <w:abstractNumId w:val="7"/>
  </w:num>
  <w:num w:numId="37" w16cid:durableId="1307319088">
    <w:abstractNumId w:val="51"/>
  </w:num>
  <w:num w:numId="38" w16cid:durableId="1966307206">
    <w:abstractNumId w:val="31"/>
  </w:num>
  <w:num w:numId="39" w16cid:durableId="576937081">
    <w:abstractNumId w:val="13"/>
  </w:num>
  <w:num w:numId="40" w16cid:durableId="880437372">
    <w:abstractNumId w:val="6"/>
  </w:num>
  <w:num w:numId="41" w16cid:durableId="1455515756">
    <w:abstractNumId w:val="14"/>
  </w:num>
  <w:num w:numId="42" w16cid:durableId="22559049">
    <w:abstractNumId w:val="50"/>
  </w:num>
  <w:num w:numId="43" w16cid:durableId="2067485509">
    <w:abstractNumId w:val="11"/>
  </w:num>
  <w:num w:numId="44" w16cid:durableId="1175801615">
    <w:abstractNumId w:val="28"/>
  </w:num>
  <w:num w:numId="45" w16cid:durableId="556625705">
    <w:abstractNumId w:val="10"/>
  </w:num>
  <w:num w:numId="46" w16cid:durableId="1683042503">
    <w:abstractNumId w:val="5"/>
  </w:num>
  <w:num w:numId="47" w16cid:durableId="138112907">
    <w:abstractNumId w:val="2"/>
  </w:num>
  <w:num w:numId="48" w16cid:durableId="113796843">
    <w:abstractNumId w:val="37"/>
  </w:num>
  <w:num w:numId="49" w16cid:durableId="69735728">
    <w:abstractNumId w:val="4"/>
  </w:num>
  <w:num w:numId="50" w16cid:durableId="45955816">
    <w:abstractNumId w:val="9"/>
  </w:num>
  <w:num w:numId="51" w16cid:durableId="1136146156">
    <w:abstractNumId w:val="35"/>
  </w:num>
  <w:num w:numId="52" w16cid:durableId="320618489">
    <w:abstractNumId w:val="53"/>
  </w:num>
  <w:num w:numId="53" w16cid:durableId="24336314">
    <w:abstractNumId w:val="44"/>
  </w:num>
  <w:num w:numId="54" w16cid:durableId="622659661">
    <w:abstractNumId w:val="3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6C643F3"/>
    <w:rsid w:val="00050A31"/>
    <w:rsid w:val="000716D2"/>
    <w:rsid w:val="00071AAB"/>
    <w:rsid w:val="00091238"/>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06ED4"/>
    <w:rsid w:val="00210FA7"/>
    <w:rsid w:val="00216417"/>
    <w:rsid w:val="0026631D"/>
    <w:rsid w:val="002C2F53"/>
    <w:rsid w:val="002D662F"/>
    <w:rsid w:val="0033518C"/>
    <w:rsid w:val="003437C2"/>
    <w:rsid w:val="00377186"/>
    <w:rsid w:val="003A1C03"/>
    <w:rsid w:val="00414627"/>
    <w:rsid w:val="00425D63"/>
    <w:rsid w:val="004643D8"/>
    <w:rsid w:val="00497C24"/>
    <w:rsid w:val="004C7BA5"/>
    <w:rsid w:val="004E7628"/>
    <w:rsid w:val="004F48F2"/>
    <w:rsid w:val="005149B1"/>
    <w:rsid w:val="00530BC5"/>
    <w:rsid w:val="005647F2"/>
    <w:rsid w:val="005662D1"/>
    <w:rsid w:val="00573A09"/>
    <w:rsid w:val="00591E40"/>
    <w:rsid w:val="005A4526"/>
    <w:rsid w:val="005C1B16"/>
    <w:rsid w:val="005D5300"/>
    <w:rsid w:val="005E53D0"/>
    <w:rsid w:val="006002EB"/>
    <w:rsid w:val="006128EF"/>
    <w:rsid w:val="006264B4"/>
    <w:rsid w:val="00643033"/>
    <w:rsid w:val="00644CC3"/>
    <w:rsid w:val="00661468"/>
    <w:rsid w:val="006649F0"/>
    <w:rsid w:val="0067245D"/>
    <w:rsid w:val="006836D5"/>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C2E31"/>
    <w:rsid w:val="008E6C4B"/>
    <w:rsid w:val="008F18C0"/>
    <w:rsid w:val="00907648"/>
    <w:rsid w:val="00930FDE"/>
    <w:rsid w:val="0096155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97E2A"/>
    <w:rsid w:val="00BB7C2B"/>
    <w:rsid w:val="00BC1664"/>
    <w:rsid w:val="00BC2546"/>
    <w:rsid w:val="00C05085"/>
    <w:rsid w:val="00C1593D"/>
    <w:rsid w:val="00C51E32"/>
    <w:rsid w:val="00C56C7E"/>
    <w:rsid w:val="00C72714"/>
    <w:rsid w:val="00C776A4"/>
    <w:rsid w:val="00CA2C6C"/>
    <w:rsid w:val="00CB3B5D"/>
    <w:rsid w:val="00CC0600"/>
    <w:rsid w:val="00CC78AC"/>
    <w:rsid w:val="00CF7953"/>
    <w:rsid w:val="00D07232"/>
    <w:rsid w:val="00D10245"/>
    <w:rsid w:val="00D21BDD"/>
    <w:rsid w:val="00D65F07"/>
    <w:rsid w:val="00D92BB7"/>
    <w:rsid w:val="00DC76D2"/>
    <w:rsid w:val="00DD17F1"/>
    <w:rsid w:val="00DD30ED"/>
    <w:rsid w:val="00E64C21"/>
    <w:rsid w:val="00EC24C6"/>
    <w:rsid w:val="00EE11B0"/>
    <w:rsid w:val="00EF2933"/>
    <w:rsid w:val="00F05146"/>
    <w:rsid w:val="00F1115D"/>
    <w:rsid w:val="00F24D54"/>
    <w:rsid w:val="00F3513C"/>
    <w:rsid w:val="00F465C5"/>
    <w:rsid w:val="00F5180D"/>
    <w:rsid w:val="00F51B21"/>
    <w:rsid w:val="00F51D87"/>
    <w:rsid w:val="00F8455C"/>
    <w:rsid w:val="0AE0607C"/>
    <w:rsid w:val="13370D84"/>
    <w:rsid w:val="203E3C4C"/>
    <w:rsid w:val="367E1157"/>
    <w:rsid w:val="3AE371CD"/>
    <w:rsid w:val="3CA56F8C"/>
    <w:rsid w:val="43A45874"/>
    <w:rsid w:val="46755F5B"/>
    <w:rsid w:val="49443F56"/>
    <w:rsid w:val="49A4623D"/>
    <w:rsid w:val="49CC5D18"/>
    <w:rsid w:val="4B02659A"/>
    <w:rsid w:val="4DC57036"/>
    <w:rsid w:val="4E3B4A67"/>
    <w:rsid w:val="5D805774"/>
    <w:rsid w:val="66C643F3"/>
    <w:rsid w:val="6B022E93"/>
    <w:rsid w:val="7355402C"/>
    <w:rsid w:val="768C5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6124B3"/>
  <w15:docId w15:val="{D3F61370-367A-41B3-99E4-2651F1DAB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qFormat="0"/>
    <w:lsdException w:name="toc 2" w:qFormat="0"/>
    <w:lsdException w:name="toc 3" w:qFormat="0"/>
    <w:lsdException w:name="toc 4" w:qFormat="0"/>
    <w:lsdException w:name="toc 5" w:qFormat="0"/>
    <w:lsdException w:name="toc 6" w:qFormat="0"/>
    <w:lsdException w:name="toc 7" w:qFormat="0"/>
    <w:lsdException w:name="toc 8" w:qFormat="0"/>
    <w:lsdException w:name="toc 9" w:qFormat="0"/>
    <w:lsdException w:name="caption" w:semiHidden="1" w:unhideWhenUsed="1"/>
    <w:lsdException w:name="table of authorities" w:qFormat="0"/>
    <w:lsdException w:name="toa heading" w:qFormat="0"/>
    <w:lsdException w:name="Default Paragraph Font" w:semiHidden="1"/>
    <w:lsdException w:name="List Continue 4" w:qFormat="0"/>
    <w:lsdException w:name="List Continue 5" w:qFormat="0"/>
    <w:lsdException w:name="HTML Top of Form" w:semiHidden="1" w:uiPriority="99" w:unhideWhenUsed="1" w:qFormat="0"/>
    <w:lsdException w:name="HTML Bottom of Form" w:semiHidden="1" w:uiPriority="99" w:unhideWhenUsed="1" w:qFormat="0"/>
    <w:lsdException w:name="Normal Table"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qFormat="0"/>
    <w:lsdException w:name="Table Simple 2" w:semiHidden="1" w:unhideWhenUsed="1" w:qFormat="0"/>
    <w:lsdException w:name="Table Simple 3" w:semiHidden="1" w:unhideWhenUsed="1" w:qFormat="0"/>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qFormat="0"/>
    <w:lsdException w:name="Table Subtle 2" w:semiHidden="1" w:unhideWhenUsed="1"/>
    <w:lsdException w:name="Table Web 1" w:semiHidden="1" w:unhideWhenUsed="1" w:qFormat="0"/>
    <w:lsdException w:name="Table Web 2" w:semiHidden="1" w:unhideWhenUsed="1" w:qFormat="0"/>
    <w:lsdException w:name="Table Web 3" w:semiHidden="1" w:unhideWhenUsed="1" w:qFormat="0"/>
    <w:lsdException w:name="Table Theme" w:semiHidden="1" w:unhideWhenUsed="1" w:qFormat="0"/>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0"/>
    <w:lsdException w:name="Colorful List" w:uiPriority="72" w:qFormat="0"/>
    <w:lsdException w:name="Colorful Grid" w:uiPriority="73" w:qFormat="0"/>
    <w:lsdException w:name="Light Shading Accent 1" w:uiPriority="60" w:qFormat="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34"/>
    <w:lsdException w:name="Quote" w:uiPriority="99" w:qFormat="0"/>
    <w:lsdException w:name="Intense Quote" w:uiPriority="99" w:qFormat="0"/>
    <w:lsdException w:name="Medium List 2 Accent 1" w:uiPriority="66"/>
    <w:lsdException w:name="Medium Grid 1 Accent 1" w:uiPriority="67"/>
    <w:lsdException w:name="Medium Grid 2 Accent 1" w:uiPriority="68" w:qFormat="0"/>
    <w:lsdException w:name="Medium Grid 3 Accent 1" w:uiPriority="69"/>
    <w:lsdException w:name="Dark List Accent 1" w:uiPriority="70" w:qFormat="0"/>
    <w:lsdException w:name="Colorful Shading Accent 1" w:uiPriority="71" w:qFormat="0"/>
    <w:lsdException w:name="Colorful List Accent 1" w:uiPriority="72" w:qFormat="0"/>
    <w:lsdException w:name="Colorful Grid Accent 1" w:uiPriority="73" w:qFormat="0"/>
    <w:lsdException w:name="Light Shading Accent 2" w:uiPriority="60" w:qFormat="0"/>
    <w:lsdException w:name="Light List Accent 2" w:uiPriority="61"/>
    <w:lsdException w:name="Light Grid Accent 2" w:uiPriority="62" w:qFormat="0"/>
    <w:lsdException w:name="Medium Shading 1 Accent 2" w:uiPriority="63"/>
    <w:lsdException w:name="Medium Shading 2 Accent 2" w:uiPriority="64"/>
    <w:lsdException w:name="Medium List 1 Accent 2" w:uiPriority="65"/>
    <w:lsdException w:name="Medium List 2 Accent 2" w:uiPriority="66" w:qFormat="0"/>
    <w:lsdException w:name="Medium Grid 1 Accent 2" w:uiPriority="67"/>
    <w:lsdException w:name="Medium Grid 2 Accent 2" w:uiPriority="68"/>
    <w:lsdException w:name="Medium Grid 3 Accent 2" w:uiPriority="69" w:qFormat="0"/>
    <w:lsdException w:name="Dark List Accent 2" w:uiPriority="70" w:qFormat="0"/>
    <w:lsdException w:name="Colorful Shading Accent 2" w:uiPriority="71" w:qFormat="0"/>
    <w:lsdException w:name="Colorful List Accent 2" w:uiPriority="72" w:qFormat="0"/>
    <w:lsdException w:name="Colorful Grid Accent 2" w:uiPriority="73" w:qFormat="0"/>
    <w:lsdException w:name="Light Shading Accent 3" w:uiPriority="60" w:qFormat="0"/>
    <w:lsdException w:name="Light List Accent 3" w:uiPriority="61"/>
    <w:lsdException w:name="Light Grid Accent 3" w:uiPriority="62" w:qFormat="0"/>
    <w:lsdException w:name="Medium Shading 1 Accent 3" w:uiPriority="63" w:qFormat="0"/>
    <w:lsdException w:name="Medium Shading 2 Accent 3" w:uiPriority="64"/>
    <w:lsdException w:name="Medium List 1 Accent 3" w:uiPriority="65"/>
    <w:lsdException w:name="Medium List 2 Accent 3" w:uiPriority="66"/>
    <w:lsdException w:name="Medium Grid 1 Accent 3" w:uiPriority="67" w:qFormat="0"/>
    <w:lsdException w:name="Medium Grid 2 Accent 3" w:uiPriority="68"/>
    <w:lsdException w:name="Medium Grid 3 Accent 3" w:uiPriority="69" w:qFormat="0"/>
    <w:lsdException w:name="Dark List Accent 3" w:uiPriority="70" w:qFormat="0"/>
    <w:lsdException w:name="Colorful Shading Accent 3" w:uiPriority="71"/>
    <w:lsdException w:name="Colorful List Accent 3" w:uiPriority="72" w:qFormat="0"/>
    <w:lsdException w:name="Colorful Grid Accent 3" w:uiPriority="73" w:qFormat="0"/>
    <w:lsdException w:name="Light Shading Accent 4" w:uiPriority="60" w:qFormat="0"/>
    <w:lsdException w:name="Light List Accent 4" w:uiPriority="61" w:qFormat="0"/>
    <w:lsdException w:name="Light Grid Accent 4" w:uiPriority="62" w:qFormat="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0"/>
    <w:lsdException w:name="Colorful Shading Accent 4" w:uiPriority="71" w:qFormat="0"/>
    <w:lsdException w:name="Colorful List Accent 4" w:uiPriority="72" w:qFormat="0"/>
    <w:lsdException w:name="Colorful Grid Accent 4" w:uiPriority="73" w:qFormat="0"/>
    <w:lsdException w:name="Light Shading Accent 5" w:uiPriority="60" w:qFormat="0"/>
    <w:lsdException w:name="Light List Accent 5" w:uiPriority="61" w:qFormat="0"/>
    <w:lsdException w:name="Light Grid Accent 5" w:uiPriority="62"/>
    <w:lsdException w:name="Medium Shading 1 Accent 5" w:uiPriority="63" w:qFormat="0"/>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qFormat="0"/>
    <w:lsdException w:name="Medium Grid 3 Accent 5" w:uiPriority="69"/>
    <w:lsdException w:name="Dark List Accent 5" w:uiPriority="70" w:qFormat="0"/>
    <w:lsdException w:name="Colorful Shading Accent 5" w:uiPriority="71" w:qFormat="0"/>
    <w:lsdException w:name="Colorful List Accent 5" w:uiPriority="72" w:qFormat="0"/>
    <w:lsdException w:name="Colorful Grid Accent 5" w:uiPriority="73" w:qFormat="0"/>
    <w:lsdException w:name="Light Shading Accent 6" w:uiPriority="60"/>
    <w:lsdException w:name="Light List Accent 6" w:uiPriority="61"/>
    <w:lsdException w:name="Light Grid Accent 6" w:uiPriority="62"/>
    <w:lsdException w:name="Medium Shading 1 Accent 6" w:uiPriority="63" w:qFormat="0"/>
    <w:lsdException w:name="Medium Shading 2 Accent 6" w:uiPriority="64"/>
    <w:lsdException w:name="Medium List 1 Accent 6" w:uiPriority="65"/>
    <w:lsdException w:name="Medium List 2 Accent 6" w:uiPriority="66"/>
    <w:lsdException w:name="Medium Grid 1 Accent 6" w:uiPriority="67" w:qFormat="0"/>
    <w:lsdException w:name="Medium Grid 2 Accent 6" w:uiPriority="68"/>
    <w:lsdException w:name="Medium Grid 3 Accent 6" w:uiPriority="69"/>
    <w:lsdException w:name="Dark List Accent 6" w:uiPriority="70"/>
    <w:lsdException w:name="Colorful Shading Accent 6" w:uiPriority="71" w:qFormat="0"/>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pPr>
      <w:spacing w:line="360" w:lineRule="auto"/>
      <w:jc w:val="both"/>
    </w:pPr>
    <w:rPr>
      <w:rFonts w:eastAsia="Calibri"/>
      <w:sz w:val="26"/>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pPr>
      <w:jc w:val="left"/>
    </w:pPr>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jc w:val="left"/>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jc w:val="left"/>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qFormat/>
    <w:pPr>
      <w:spacing w:beforeAutospacing="1" w:afterAutospacing="1"/>
    </w:pPr>
    <w:rPr>
      <w:sz w:val="24"/>
      <w:szCs w:val="24"/>
      <w:lang w:eastAsia="zh-CN"/>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rPr>
      <w:szCs w:val="20"/>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TiuLunChar">
    <w:name w:val="Tiểu Luận Char"/>
    <w:basedOn w:val="DefaultParagraphFont"/>
    <w:link w:val="TiuLun"/>
    <w:qFormat/>
    <w:locked/>
    <w:rsid w:val="00F24D54"/>
    <w:rPr>
      <w:rFonts w:asciiTheme="majorHAnsi" w:hAnsiTheme="majorHAnsi" w:cstheme="majorHAnsi"/>
      <w:sz w:val="26"/>
      <w:szCs w:val="26"/>
    </w:rPr>
  </w:style>
  <w:style w:type="paragraph" w:customStyle="1" w:styleId="TiuLun">
    <w:name w:val="Tiểu Luận"/>
    <w:basedOn w:val="Normal"/>
    <w:link w:val="TiuLunChar"/>
    <w:qFormat/>
    <w:rsid w:val="00F24D54"/>
    <w:pPr>
      <w:spacing w:before="100" w:beforeAutospacing="1" w:afterAutospacing="1" w:line="312" w:lineRule="auto"/>
    </w:pPr>
    <w:rPr>
      <w:rFonts w:asciiTheme="majorHAnsi" w:eastAsia="SimSun" w:hAnsiTheme="majorHAnsi" w:cstheme="majorHAns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758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vis-www.cs.umass.edu/lfw/" TargetMode="External"/><Relationship Id="rId18" Type="http://schemas.openxmlformats.org/officeDocument/2006/relationships/hyperlink" Target="https://vi.wikipedia.org/wiki/Website" TargetMode="External"/><Relationship Id="rId26" Type="http://schemas.openxmlformats.org/officeDocument/2006/relationships/hyperlink" Target="https://vi.wikipedia.org/wiki/XML" TargetMode="External"/><Relationship Id="rId39" Type="http://schemas.openxmlformats.org/officeDocument/2006/relationships/hyperlink" Target="https://vi.wikipedia.org/wiki/JavaScript" TargetMode="External"/><Relationship Id="rId21" Type="http://schemas.openxmlformats.org/officeDocument/2006/relationships/hyperlink" Target="https://vi.wikipedia.org/wiki/JavaScript" TargetMode="External"/><Relationship Id="rId34" Type="http://schemas.openxmlformats.org/officeDocument/2006/relationships/hyperlink" Target="https://vi.wikipedia.org/wiki/CSS" TargetMode="External"/><Relationship Id="rId42" Type="http://schemas.openxmlformats.org/officeDocument/2006/relationships/hyperlink" Target="https://vi.wikipedia.org/wiki/1990" TargetMode="External"/><Relationship Id="rId47" Type="http://schemas.openxmlformats.org/officeDocument/2006/relationships/hyperlink" Target="https://vi.wikipedia.org/wiki/Si%C3%AAu_v%C4%83n_b%E1%BA%A3n" TargetMode="External"/><Relationship Id="rId50" Type="http://schemas.openxmlformats.org/officeDocument/2006/relationships/hyperlink" Target="https://vi.wikipedia.org/w/index.php?title=Centrum_Wiskunde_&amp;_Informatica&amp;action=edit&amp;redlink=1" TargetMode="External"/><Relationship Id="rId55" Type="http://schemas.openxmlformats.org/officeDocument/2006/relationships/hyperlink" Target="https://vi.wikipedia.org/w/index.php?title=Amoeba_(h%E1%BB%87_%C4%91i%E1%BB%81u_h%C3%A0nh)&amp;action=edit&amp;redlink=1" TargetMode="External"/><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image" Target="media/image23.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vi.wikipedia.org/wiki/W3C" TargetMode="External"/><Relationship Id="rId11" Type="http://schemas.openxmlformats.org/officeDocument/2006/relationships/hyperlink" Target="https://github.com/google/mediapipe" TargetMode="External"/><Relationship Id="rId24" Type="http://schemas.openxmlformats.org/officeDocument/2006/relationships/hyperlink" Target="https://vi.wikipedia.org/wiki/HTML" TargetMode="External"/><Relationship Id="rId32" Type="http://schemas.openxmlformats.org/officeDocument/2006/relationships/hyperlink" Target="https://vi.wikipedia.org/w/index.php?title=N%E1%BB%99i_dung&amp;action=edit&amp;redlink=1" TargetMode="External"/><Relationship Id="rId37" Type="http://schemas.openxmlformats.org/officeDocument/2006/relationships/hyperlink" Target="https://vi.wikipedia.org/wiki/Thi%E1%BA%BFt_k%E1%BA%BF_web" TargetMode="External"/><Relationship Id="rId40" Type="http://schemas.openxmlformats.org/officeDocument/2006/relationships/hyperlink" Target="https://vi.wikipedia.org/wiki/Ng%C3%B4n_ng%E1%BB%AF_l%E1%BA%ADp_tr%C3%ACnh" TargetMode="External"/><Relationship Id="rId45" Type="http://schemas.openxmlformats.org/officeDocument/2006/relationships/hyperlink" Target="https://vi.wikipedia.org/wiki/CERN" TargetMode="External"/><Relationship Id="rId53" Type="http://schemas.openxmlformats.org/officeDocument/2006/relationships/hyperlink" Target="https://vi.wikipedia.org/w/index.php?title=SETL&amp;action=edit&amp;redlink=1" TargetMode="External"/><Relationship Id="rId58" Type="http://schemas.openxmlformats.org/officeDocument/2006/relationships/image" Target="media/image5.png"/><Relationship Id="rId66" Type="http://schemas.openxmlformats.org/officeDocument/2006/relationships/image" Target="media/image13.png"/><Relationship Id="rId74" Type="http://schemas.openxmlformats.org/officeDocument/2006/relationships/image" Target="media/image21.jpeg"/><Relationship Id="rId79"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footer" Target="footer1.xml"/><Relationship Id="rId10" Type="http://schemas.openxmlformats.org/officeDocument/2006/relationships/hyperlink" Target="https://vi.wikipedia.org/wiki/Hoa_K%E1%BB%B3" TargetMode="External"/><Relationship Id="rId19" Type="http://schemas.openxmlformats.org/officeDocument/2006/relationships/hyperlink" Target="https://vi.wikipedia.org/wiki/World_Wide_Web" TargetMode="External"/><Relationship Id="rId31" Type="http://schemas.openxmlformats.org/officeDocument/2006/relationships/hyperlink" Target="https://vi.wikipedia.org/wiki/HTML" TargetMode="External"/><Relationship Id="rId44" Type="http://schemas.openxmlformats.org/officeDocument/2006/relationships/hyperlink" Target="https://vi.wikipedia.org/wiki/Tim_Berners-Lee" TargetMode="External"/><Relationship Id="rId52" Type="http://schemas.openxmlformats.org/officeDocument/2006/relationships/hyperlink" Target="https://vi.wikipedia.org/w/index.php?title=ABC_(ng%C3%B4n_ng%E1%BB%AF_l%E1%BA%ADp_tr%C3%ACnh)&amp;action=edit&amp;redlink=1"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jpeg"/><Relationship Id="rId78" Type="http://schemas.openxmlformats.org/officeDocument/2006/relationships/image" Target="media/image25.jpe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w3c.org/" TargetMode="External"/><Relationship Id="rId14" Type="http://schemas.openxmlformats.org/officeDocument/2006/relationships/image" Target="media/image2.png"/><Relationship Id="rId22" Type="http://schemas.openxmlformats.org/officeDocument/2006/relationships/hyperlink" Target="https://vi.wikipedia.org/wiki/Tin_h%E1%BB%8Dc" TargetMode="External"/><Relationship Id="rId27" Type="http://schemas.openxmlformats.org/officeDocument/2006/relationships/hyperlink" Target="https://vi.wikipedia.org/wiki/SVG" TargetMode="External"/><Relationship Id="rId30" Type="http://schemas.openxmlformats.org/officeDocument/2006/relationships/hyperlink" Target="http://www.w3c.org/" TargetMode="External"/><Relationship Id="rId35" Type="http://schemas.openxmlformats.org/officeDocument/2006/relationships/hyperlink" Target="https://vi.wikipedia.org/wiki/Ph%E1%BA%A7n_m%E1%BB%81m_t%E1%BB%B1_do_ngu%E1%BB%93n_m%E1%BB%9F" TargetMode="External"/><Relationship Id="rId43" Type="http://schemas.openxmlformats.org/officeDocument/2006/relationships/hyperlink" Target="https://vi.wikipedia.org/wiki/Tr%C3%AD_tu%E1%BB%87_nh%C3%A2n_t%E1%BA%A1o" TargetMode="External"/><Relationship Id="rId48" Type="http://schemas.openxmlformats.org/officeDocument/2006/relationships/hyperlink" Target="https://vi.wikipedia.org/wiki/Internet" TargetMode="External"/><Relationship Id="rId56" Type="http://schemas.openxmlformats.org/officeDocument/2006/relationships/hyperlink" Target="https://vi.wikipedia.org/w/index.php?title=Nh%C3%A0_%C4%91%E1%BB%99c_t%C3%A0i_nh%C3%A2n_t%E1%BB%AB_cho_cu%E1%BB%99c_s%E1%BB%91ng&amp;action=edit&amp;redlink=1"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hyperlink" Target="https://vi.wikipedia.org/wiki/H%C3%A0_Lan" TargetMode="External"/><Relationship Id="rId72" Type="http://schemas.openxmlformats.org/officeDocument/2006/relationships/image" Target="media/image19.jpeg"/><Relationship Id="rId80" Type="http://schemas.openxmlformats.org/officeDocument/2006/relationships/hyperlink" Target="https://wiki.tino.org/opencv-la-gi/" TargetMode="External"/><Relationship Id="rId3" Type="http://schemas.openxmlformats.org/officeDocument/2006/relationships/styles" Target="styles.xml"/><Relationship Id="rId12" Type="http://schemas.openxmlformats.org/officeDocument/2006/relationships/hyperlink" Target="http://dlib.net/" TargetMode="External"/><Relationship Id="rId17" Type="http://schemas.openxmlformats.org/officeDocument/2006/relationships/hyperlink" Target="https://vi.wikipedia.org/wiki/Ng%C3%B4n_ng%E1%BB%AF_%C4%91%C3%A1nh_d%E1%BA%A5u" TargetMode="External"/><Relationship Id="rId25" Type="http://schemas.openxmlformats.org/officeDocument/2006/relationships/hyperlink" Target="https://vi.wikipedia.org/wiki/XHTML" TargetMode="External"/><Relationship Id="rId33" Type="http://schemas.openxmlformats.org/officeDocument/2006/relationships/hyperlink" Target="https://vi.wikipedia.org/w/index.php?title=Framework&amp;action=edit&amp;redlink=1" TargetMode="External"/><Relationship Id="rId38" Type="http://schemas.openxmlformats.org/officeDocument/2006/relationships/hyperlink" Target="https://vi.wikipedia.org/wiki/HTML" TargetMode="External"/><Relationship Id="rId46" Type="http://schemas.openxmlformats.org/officeDocument/2006/relationships/hyperlink" Target="https://vi.wikipedia.org/w/index.php?title=ENQUIRE&amp;action=edit&amp;redlink=1" TargetMode="Externa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https://vi.wikipedia.org/wiki/CSS" TargetMode="External"/><Relationship Id="rId41" Type="http://schemas.openxmlformats.org/officeDocument/2006/relationships/hyperlink" Target="https://vi.wikipedia.org/w/index.php?title=Guido_van_Rossum&amp;action=edit&amp;redlink=1" TargetMode="External"/><Relationship Id="rId54" Type="http://schemas.openxmlformats.org/officeDocument/2006/relationships/hyperlink" Target="https://vi.wikipedia.org/w/index.php?title=X%E1%BB%AD_l%C3%AD_ngo%E1%BA%A1i_l%E1%BB%87&amp;action=edit&amp;redlink=1"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url?q=http://127.0.0.1:8000&amp;sa=D&amp;ust=1557762779922000" TargetMode="External"/><Relationship Id="rId23" Type="http://schemas.openxmlformats.org/officeDocument/2006/relationships/hyperlink" Target="https://vi.wikipedia.org/wiki/Ti%E1%BA%BFng_Anh" TargetMode="External"/><Relationship Id="rId28" Type="http://schemas.openxmlformats.org/officeDocument/2006/relationships/hyperlink" Target="https://vi.wikipedia.org/w/index.php?title=XUL&amp;action=edit&amp;redlink=1" TargetMode="External"/><Relationship Id="rId36" Type="http://schemas.openxmlformats.org/officeDocument/2006/relationships/hyperlink" Target="https://vi.wikipedia.org/wiki/Thi%E1%BA%BFt_b%E1%BB%8B_di_%C4%91%E1%BB%99ng" TargetMode="External"/><Relationship Id="rId49" Type="http://schemas.openxmlformats.org/officeDocument/2006/relationships/hyperlink" Target="https://vi.wikipedia.org/w/index.php?title=Guido_van_Rossum&amp;action=edit&amp;redlink=1" TargetMode="External"/><Relationship Id="rId57"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41</Pages>
  <Words>5147</Words>
  <Characters>29339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Duy Hưng Ngô</cp:lastModifiedBy>
  <cp:revision>19</cp:revision>
  <dcterms:created xsi:type="dcterms:W3CDTF">2022-12-20T04:43:00Z</dcterms:created>
  <dcterms:modified xsi:type="dcterms:W3CDTF">2023-01-02T06:41:00Z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316372FD135945FD88D75D2D21DB2253</vt:lpwstr>
  </property>
</Properties>
</file>